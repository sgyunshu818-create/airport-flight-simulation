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BB5F" w14:textId="77777777" w:rsidR="00192FFE" w:rsidRDefault="00000000">
      <w:pPr>
        <w:spacing w:before="120" w:line="240" w:lineRule="auto"/>
        <w:jc w:val="center"/>
        <w:rPr>
          <w:lang w:eastAsia="zh-CN"/>
        </w:rPr>
      </w:pPr>
      <w:r>
        <w:rPr>
          <w:rFonts w:eastAsia="黑体"/>
          <w:b/>
          <w:color w:val="000000"/>
          <w:sz w:val="32"/>
          <w:lang w:eastAsia="zh-CN"/>
        </w:rPr>
        <w:t>机场航班运行仿真系统</w:t>
      </w:r>
    </w:p>
    <w:p w14:paraId="7EBDF337" w14:textId="77777777" w:rsidR="00192FFE" w:rsidRDefault="00000000">
      <w:pPr>
        <w:spacing w:before="120" w:line="240" w:lineRule="auto"/>
        <w:jc w:val="center"/>
        <w:rPr>
          <w:lang w:eastAsia="zh-CN"/>
        </w:rPr>
      </w:pPr>
      <w:r>
        <w:rPr>
          <w:rFonts w:eastAsia="黑体"/>
          <w:b/>
          <w:color w:val="000000"/>
          <w:sz w:val="32"/>
          <w:lang w:eastAsia="zh-CN"/>
        </w:rPr>
        <w:t>需求分析说明书</w:t>
      </w:r>
    </w:p>
    <w:p w14:paraId="58287EAA" w14:textId="77777777" w:rsidR="00192FFE" w:rsidRDefault="00000000">
      <w:pPr>
        <w:jc w:val="center"/>
      </w:pPr>
      <w:r>
        <w:rPr>
          <w:color w:val="555555"/>
        </w:rPr>
        <w:t>Airport Flight Simulation System</w:t>
      </w:r>
    </w:p>
    <w:p w14:paraId="24901900" w14:textId="77777777" w:rsidR="00192FFE" w:rsidRDefault="00192FFE"/>
    <w:tbl>
      <w:tblPr>
        <w:tblStyle w:val="af4"/>
        <w:tblW w:w="0" w:type="auto"/>
        <w:jc w:val="center"/>
        <w:tblLook w:val="04A0" w:firstRow="1" w:lastRow="0" w:firstColumn="1" w:lastColumn="0" w:noHBand="0" w:noVBand="1"/>
      </w:tblPr>
      <w:tblGrid>
        <w:gridCol w:w="2268"/>
        <w:gridCol w:w="5669"/>
      </w:tblGrid>
      <w:tr w:rsidR="00192FFE" w14:paraId="4BB5C1F7" w14:textId="77777777">
        <w:trPr>
          <w:jc w:val="center"/>
        </w:trPr>
        <w:tc>
          <w:tcPr>
            <w:tcW w:w="2268" w:type="dxa"/>
            <w:shd w:val="clear" w:color="auto" w:fill="F2F4F7"/>
            <w:vAlign w:val="center"/>
          </w:tcPr>
          <w:p w14:paraId="471BD54A" w14:textId="77777777" w:rsidR="00192FFE" w:rsidRDefault="00000000">
            <w:pPr>
              <w:spacing w:after="0"/>
              <w:jc w:val="center"/>
            </w:pPr>
            <w:proofErr w:type="spellStart"/>
            <w:r>
              <w:rPr>
                <w:b/>
              </w:rPr>
              <w:t>项目</w:t>
            </w:r>
            <w:proofErr w:type="spellEnd"/>
          </w:p>
        </w:tc>
        <w:tc>
          <w:tcPr>
            <w:tcW w:w="5669" w:type="dxa"/>
            <w:shd w:val="clear" w:color="auto" w:fill="F2F4F7"/>
            <w:vAlign w:val="center"/>
          </w:tcPr>
          <w:p w14:paraId="11D24BE1" w14:textId="77777777" w:rsidR="00192FFE" w:rsidRDefault="00000000">
            <w:pPr>
              <w:spacing w:after="0"/>
              <w:jc w:val="center"/>
            </w:pPr>
            <w:proofErr w:type="spellStart"/>
            <w:r>
              <w:rPr>
                <w:b/>
              </w:rPr>
              <w:t>内容</w:t>
            </w:r>
            <w:proofErr w:type="spellEnd"/>
          </w:p>
        </w:tc>
      </w:tr>
      <w:tr w:rsidR="00192FFE" w14:paraId="3288D6F4" w14:textId="77777777">
        <w:trPr>
          <w:jc w:val="center"/>
        </w:trPr>
        <w:tc>
          <w:tcPr>
            <w:tcW w:w="2268" w:type="dxa"/>
            <w:vAlign w:val="center"/>
          </w:tcPr>
          <w:p w14:paraId="16DF08A9" w14:textId="77777777" w:rsidR="00192FFE" w:rsidRDefault="00000000">
            <w:pPr>
              <w:spacing w:after="0"/>
              <w:jc w:val="center"/>
            </w:pPr>
            <w:proofErr w:type="spellStart"/>
            <w:r>
              <w:t>项目类型</w:t>
            </w:r>
            <w:proofErr w:type="spellEnd"/>
          </w:p>
        </w:tc>
        <w:tc>
          <w:tcPr>
            <w:tcW w:w="5669" w:type="dxa"/>
          </w:tcPr>
          <w:p w14:paraId="055BEC67" w14:textId="77777777" w:rsidR="00192FFE" w:rsidRDefault="00000000">
            <w:pPr>
              <w:spacing w:after="0"/>
            </w:pPr>
            <w:proofErr w:type="spellStart"/>
            <w:r>
              <w:t>软件工程实验项目</w:t>
            </w:r>
            <w:proofErr w:type="spellEnd"/>
          </w:p>
        </w:tc>
      </w:tr>
      <w:tr w:rsidR="00192FFE" w14:paraId="56224894" w14:textId="77777777">
        <w:trPr>
          <w:jc w:val="center"/>
        </w:trPr>
        <w:tc>
          <w:tcPr>
            <w:tcW w:w="2268" w:type="dxa"/>
            <w:vAlign w:val="center"/>
          </w:tcPr>
          <w:p w14:paraId="46AB1692" w14:textId="77777777" w:rsidR="00192FFE" w:rsidRDefault="00000000">
            <w:pPr>
              <w:spacing w:after="0"/>
              <w:jc w:val="center"/>
            </w:pPr>
            <w:proofErr w:type="spellStart"/>
            <w:r>
              <w:t>技术路线</w:t>
            </w:r>
            <w:proofErr w:type="spellEnd"/>
          </w:p>
        </w:tc>
        <w:tc>
          <w:tcPr>
            <w:tcW w:w="5669" w:type="dxa"/>
          </w:tcPr>
          <w:p w14:paraId="2C8DC744" w14:textId="77777777" w:rsidR="00192FFE" w:rsidRDefault="00000000">
            <w:pPr>
              <w:spacing w:after="0"/>
            </w:pPr>
            <w:r>
              <w:t xml:space="preserve">Java + Spring Boot + Maven + MySQL + </w:t>
            </w:r>
            <w:proofErr w:type="spellStart"/>
            <w:r>
              <w:t>Thymeleaf</w:t>
            </w:r>
            <w:proofErr w:type="spellEnd"/>
          </w:p>
        </w:tc>
      </w:tr>
      <w:tr w:rsidR="00192FFE" w14:paraId="22AC4C3D" w14:textId="77777777">
        <w:trPr>
          <w:jc w:val="center"/>
        </w:trPr>
        <w:tc>
          <w:tcPr>
            <w:tcW w:w="2268" w:type="dxa"/>
            <w:vAlign w:val="center"/>
          </w:tcPr>
          <w:p w14:paraId="7C473D8A" w14:textId="77777777" w:rsidR="00192FFE" w:rsidRDefault="00000000">
            <w:pPr>
              <w:spacing w:after="0"/>
              <w:jc w:val="center"/>
            </w:pPr>
            <w:proofErr w:type="spellStart"/>
            <w:r>
              <w:t>文档版本</w:t>
            </w:r>
            <w:proofErr w:type="spellEnd"/>
          </w:p>
        </w:tc>
        <w:tc>
          <w:tcPr>
            <w:tcW w:w="5669" w:type="dxa"/>
          </w:tcPr>
          <w:p w14:paraId="5410C6ED" w14:textId="77777777" w:rsidR="00192FFE" w:rsidRDefault="00000000">
            <w:pPr>
              <w:spacing w:after="0"/>
            </w:pPr>
            <w:r>
              <w:t>V1.0</w:t>
            </w:r>
          </w:p>
        </w:tc>
      </w:tr>
      <w:tr w:rsidR="00192FFE" w14:paraId="02DF781A" w14:textId="77777777">
        <w:trPr>
          <w:jc w:val="center"/>
        </w:trPr>
        <w:tc>
          <w:tcPr>
            <w:tcW w:w="2268" w:type="dxa"/>
            <w:vAlign w:val="center"/>
          </w:tcPr>
          <w:p w14:paraId="46F58758" w14:textId="77777777" w:rsidR="00192FFE" w:rsidRDefault="00000000">
            <w:pPr>
              <w:spacing w:after="0"/>
              <w:jc w:val="center"/>
            </w:pPr>
            <w:proofErr w:type="spellStart"/>
            <w:r>
              <w:t>编写日期</w:t>
            </w:r>
            <w:proofErr w:type="spellEnd"/>
          </w:p>
        </w:tc>
        <w:tc>
          <w:tcPr>
            <w:tcW w:w="5669" w:type="dxa"/>
          </w:tcPr>
          <w:p w14:paraId="545603E0" w14:textId="77777777" w:rsidR="00192FFE" w:rsidRDefault="00000000">
            <w:pPr>
              <w:spacing w:after="0"/>
            </w:pPr>
            <w:r>
              <w:t>2026</w:t>
            </w:r>
            <w:r>
              <w:t>年</w:t>
            </w:r>
            <w:r>
              <w:t>6</w:t>
            </w:r>
            <w:r>
              <w:t>月</w:t>
            </w:r>
            <w:r>
              <w:t>5</w:t>
            </w:r>
            <w:r>
              <w:t>日</w:t>
            </w:r>
          </w:p>
        </w:tc>
      </w:tr>
      <w:tr w:rsidR="00192FFE" w14:paraId="2C5C8A4E" w14:textId="77777777">
        <w:trPr>
          <w:jc w:val="center"/>
        </w:trPr>
        <w:tc>
          <w:tcPr>
            <w:tcW w:w="2268" w:type="dxa"/>
            <w:vAlign w:val="center"/>
          </w:tcPr>
          <w:p w14:paraId="520F3B1C" w14:textId="77777777" w:rsidR="00192FFE" w:rsidRDefault="00000000">
            <w:pPr>
              <w:spacing w:after="0"/>
              <w:jc w:val="center"/>
            </w:pPr>
            <w:proofErr w:type="spellStart"/>
            <w:r>
              <w:t>适用阶段</w:t>
            </w:r>
            <w:proofErr w:type="spellEnd"/>
          </w:p>
        </w:tc>
        <w:tc>
          <w:tcPr>
            <w:tcW w:w="5669" w:type="dxa"/>
          </w:tcPr>
          <w:p w14:paraId="2D5B8DD2" w14:textId="77777777" w:rsidR="00192FFE" w:rsidRDefault="00000000">
            <w:pPr>
              <w:spacing w:after="0"/>
            </w:pPr>
            <w:proofErr w:type="spellStart"/>
            <w:r>
              <w:t>需求分析与项目立项</w:t>
            </w:r>
            <w:proofErr w:type="spellEnd"/>
          </w:p>
        </w:tc>
      </w:tr>
    </w:tbl>
    <w:p w14:paraId="7532A414" w14:textId="77777777" w:rsidR="00192FFE" w:rsidRDefault="00192FFE"/>
    <w:p w14:paraId="32CD99FD" w14:textId="77777777" w:rsidR="00192FFE" w:rsidRDefault="00000000">
      <w:r>
        <w:br w:type="page"/>
      </w:r>
    </w:p>
    <w:p w14:paraId="1499492B" w14:textId="77777777" w:rsidR="00192FFE" w:rsidRDefault="00192FFE"/>
    <w:p w14:paraId="5798AA52" w14:textId="77777777" w:rsidR="00192FFE" w:rsidRDefault="00000000">
      <w:pPr>
        <w:pStyle w:val="1"/>
        <w:spacing w:before="120"/>
        <w:jc w:val="center"/>
      </w:pPr>
      <w:r>
        <w:rPr>
          <w:rFonts w:ascii="Times New Roman" w:eastAsia="黑体" w:hAnsi="Times New Roman"/>
        </w:rPr>
        <w:t xml:space="preserve">1 </w:t>
      </w:r>
      <w:proofErr w:type="spellStart"/>
      <w:r>
        <w:rPr>
          <w:rFonts w:ascii="Times New Roman" w:eastAsia="黑体" w:hAnsi="Times New Roman"/>
        </w:rPr>
        <w:t>引言</w:t>
      </w:r>
      <w:proofErr w:type="spellEnd"/>
    </w:p>
    <w:p w14:paraId="16CAF25E" w14:textId="77777777" w:rsidR="00192FFE" w:rsidRDefault="00000000">
      <w:pPr>
        <w:pStyle w:val="21"/>
        <w:spacing w:before="120"/>
      </w:pPr>
      <w:r>
        <w:rPr>
          <w:rFonts w:ascii="Times New Roman" w:eastAsia="黑体" w:hAnsi="Times New Roman"/>
        </w:rPr>
        <w:t xml:space="preserve">1.1 </w:t>
      </w:r>
      <w:proofErr w:type="spellStart"/>
      <w:r>
        <w:rPr>
          <w:rFonts w:ascii="Times New Roman" w:eastAsia="黑体" w:hAnsi="Times New Roman"/>
        </w:rPr>
        <w:t>编写目的</w:t>
      </w:r>
      <w:proofErr w:type="spellEnd"/>
    </w:p>
    <w:p w14:paraId="02C0CD2E" w14:textId="77777777" w:rsidR="00192FFE" w:rsidRDefault="00000000">
      <w:pPr>
        <w:ind w:firstLine="420"/>
        <w:rPr>
          <w:lang w:eastAsia="zh-CN"/>
        </w:rPr>
      </w:pPr>
      <w:r>
        <w:rPr>
          <w:lang w:eastAsia="zh-CN"/>
        </w:rPr>
        <w:t>本文档用于明确</w:t>
      </w:r>
      <w:r>
        <w:rPr>
          <w:lang w:eastAsia="zh-CN"/>
        </w:rPr>
        <w:t>“</w:t>
      </w:r>
      <w:r>
        <w:rPr>
          <w:lang w:eastAsia="zh-CN"/>
        </w:rPr>
        <w:t>机场航班运行仿真系统</w:t>
      </w:r>
      <w:r>
        <w:rPr>
          <w:lang w:eastAsia="zh-CN"/>
        </w:rPr>
        <w:t>”</w:t>
      </w:r>
      <w:r>
        <w:rPr>
          <w:lang w:eastAsia="zh-CN"/>
        </w:rPr>
        <w:t>的业务背景、用户诉求、功能需求、非功能需求、数据需求、系统边界和验收标准，为后续概要设计、编码实现、测试验收和课程答辩提供依据。文档面向课程教师、项目组成员、测试人员以及后续维护人员，重点解决</w:t>
      </w:r>
      <w:r>
        <w:rPr>
          <w:lang w:eastAsia="zh-CN"/>
        </w:rPr>
        <w:t>“</w:t>
      </w:r>
      <w:r>
        <w:rPr>
          <w:lang w:eastAsia="zh-CN"/>
        </w:rPr>
        <w:t>系统要做什么、为什么要做、做到什么程度、哪些内容暂不做</w:t>
      </w:r>
      <w:r>
        <w:rPr>
          <w:lang w:eastAsia="zh-CN"/>
        </w:rPr>
        <w:t>”</w:t>
      </w:r>
      <w:r>
        <w:rPr>
          <w:lang w:eastAsia="zh-CN"/>
        </w:rPr>
        <w:t>的问题。</w:t>
      </w:r>
    </w:p>
    <w:p w14:paraId="398C06B3" w14:textId="77777777" w:rsidR="00192FFE" w:rsidRDefault="00000000">
      <w:pPr>
        <w:pStyle w:val="21"/>
        <w:spacing w:before="120"/>
        <w:rPr>
          <w:lang w:eastAsia="zh-CN"/>
        </w:rPr>
      </w:pPr>
      <w:r>
        <w:rPr>
          <w:rFonts w:ascii="Times New Roman" w:eastAsia="黑体" w:hAnsi="Times New Roman"/>
          <w:lang w:eastAsia="zh-CN"/>
        </w:rPr>
        <w:t xml:space="preserve">1.2 </w:t>
      </w:r>
      <w:r>
        <w:rPr>
          <w:rFonts w:ascii="Times New Roman" w:eastAsia="黑体" w:hAnsi="Times New Roman"/>
          <w:lang w:eastAsia="zh-CN"/>
        </w:rPr>
        <w:t>项目背景</w:t>
      </w:r>
    </w:p>
    <w:p w14:paraId="4BE9C238" w14:textId="77777777" w:rsidR="00192FFE" w:rsidRDefault="00000000">
      <w:pPr>
        <w:ind w:firstLine="420"/>
        <w:rPr>
          <w:lang w:eastAsia="zh-CN"/>
        </w:rPr>
      </w:pPr>
      <w:r>
        <w:rPr>
          <w:lang w:eastAsia="zh-CN"/>
        </w:rPr>
        <w:t>机场航班运行具有典型的资源受限特征。跑道、停机位等机场核心资源数量有限，而航班按照计划时间持续产生起飞和降落请求。当多个航班在相近时间</w:t>
      </w:r>
      <w:proofErr w:type="gramStart"/>
      <w:r>
        <w:rPr>
          <w:lang w:eastAsia="zh-CN"/>
        </w:rPr>
        <w:t>段竞争</w:t>
      </w:r>
      <w:proofErr w:type="gramEnd"/>
      <w:r>
        <w:rPr>
          <w:lang w:eastAsia="zh-CN"/>
        </w:rPr>
        <w:t>同一类资源时，机场需要按照调度规则安排航班顺序，并记录资源占用、航班等待和延误情况。本项目通过建立简化的机场运行模型，模拟航班从计划、等待、调度、起飞或降落、资源释放到结果统计的全过程。</w:t>
      </w:r>
    </w:p>
    <w:p w14:paraId="61CCA9DF" w14:textId="77777777" w:rsidR="00192FFE" w:rsidRDefault="00000000">
      <w:pPr>
        <w:ind w:firstLine="420"/>
        <w:rPr>
          <w:lang w:eastAsia="zh-CN"/>
        </w:rPr>
      </w:pPr>
      <w:r>
        <w:rPr>
          <w:lang w:eastAsia="zh-CN"/>
        </w:rPr>
        <w:t>本系统不是</w:t>
      </w:r>
      <w:proofErr w:type="gramStart"/>
      <w:r>
        <w:rPr>
          <w:lang w:eastAsia="zh-CN"/>
        </w:rPr>
        <w:t>工业级空管</w:t>
      </w:r>
      <w:proofErr w:type="gramEnd"/>
      <w:r>
        <w:rPr>
          <w:lang w:eastAsia="zh-CN"/>
        </w:rPr>
        <w:t>系统，也不承担真实机场运行决策，而是面向软件工程课程实验，用于体现需求分析、数据库建模、业务流程建模、调度算法设计、</w:t>
      </w:r>
      <w:r>
        <w:rPr>
          <w:lang w:eastAsia="zh-CN"/>
        </w:rPr>
        <w:t xml:space="preserve">Web </w:t>
      </w:r>
      <w:r>
        <w:rPr>
          <w:lang w:eastAsia="zh-CN"/>
        </w:rPr>
        <w:t>系统实现和测试验收等完整开发过程。</w:t>
      </w:r>
    </w:p>
    <w:p w14:paraId="039DAD74" w14:textId="77777777" w:rsidR="00192FFE" w:rsidRDefault="00000000">
      <w:pPr>
        <w:pStyle w:val="21"/>
        <w:spacing w:before="120"/>
      </w:pPr>
      <w:r>
        <w:rPr>
          <w:rFonts w:ascii="Times New Roman" w:eastAsia="黑体" w:hAnsi="Times New Roman"/>
        </w:rPr>
        <w:t xml:space="preserve">1.3 </w:t>
      </w:r>
      <w:proofErr w:type="spellStart"/>
      <w:r>
        <w:rPr>
          <w:rFonts w:ascii="Times New Roman" w:eastAsia="黑体" w:hAnsi="Times New Roman"/>
        </w:rPr>
        <w:t>术语定义</w:t>
      </w:r>
      <w:proofErr w:type="spellEnd"/>
    </w:p>
    <w:tbl>
      <w:tblPr>
        <w:tblStyle w:val="af4"/>
        <w:tblW w:w="0" w:type="auto"/>
        <w:jc w:val="center"/>
        <w:tblLook w:val="04A0" w:firstRow="1" w:lastRow="0" w:firstColumn="1" w:lastColumn="0" w:noHBand="0" w:noVBand="1"/>
      </w:tblPr>
      <w:tblGrid>
        <w:gridCol w:w="1701"/>
        <w:gridCol w:w="6803"/>
      </w:tblGrid>
      <w:tr w:rsidR="00192FFE" w14:paraId="69F0E697" w14:textId="77777777">
        <w:trPr>
          <w:jc w:val="center"/>
        </w:trPr>
        <w:tc>
          <w:tcPr>
            <w:tcW w:w="1701" w:type="dxa"/>
            <w:shd w:val="clear" w:color="auto" w:fill="F2F4F7"/>
            <w:vAlign w:val="center"/>
          </w:tcPr>
          <w:p w14:paraId="5313DBA9" w14:textId="77777777" w:rsidR="00192FFE" w:rsidRDefault="00000000">
            <w:pPr>
              <w:spacing w:after="0"/>
              <w:jc w:val="center"/>
            </w:pPr>
            <w:proofErr w:type="spellStart"/>
            <w:r>
              <w:rPr>
                <w:b/>
              </w:rPr>
              <w:t>术语</w:t>
            </w:r>
            <w:proofErr w:type="spellEnd"/>
          </w:p>
        </w:tc>
        <w:tc>
          <w:tcPr>
            <w:tcW w:w="6803" w:type="dxa"/>
            <w:shd w:val="clear" w:color="auto" w:fill="F2F4F7"/>
            <w:vAlign w:val="center"/>
          </w:tcPr>
          <w:p w14:paraId="3BDEB5CA" w14:textId="77777777" w:rsidR="00192FFE" w:rsidRDefault="00000000">
            <w:pPr>
              <w:spacing w:after="0"/>
              <w:jc w:val="center"/>
            </w:pPr>
            <w:proofErr w:type="spellStart"/>
            <w:r>
              <w:rPr>
                <w:b/>
              </w:rPr>
              <w:t>含义</w:t>
            </w:r>
            <w:proofErr w:type="spellEnd"/>
          </w:p>
        </w:tc>
      </w:tr>
      <w:tr w:rsidR="00192FFE" w14:paraId="2A5FC5F3" w14:textId="77777777">
        <w:trPr>
          <w:jc w:val="center"/>
        </w:trPr>
        <w:tc>
          <w:tcPr>
            <w:tcW w:w="1701" w:type="dxa"/>
            <w:vAlign w:val="center"/>
          </w:tcPr>
          <w:p w14:paraId="59CB1163" w14:textId="77777777" w:rsidR="00192FFE" w:rsidRDefault="00000000">
            <w:pPr>
              <w:spacing w:after="0"/>
              <w:jc w:val="center"/>
            </w:pPr>
            <w:proofErr w:type="spellStart"/>
            <w:r>
              <w:t>航班</w:t>
            </w:r>
            <w:proofErr w:type="spellEnd"/>
          </w:p>
        </w:tc>
        <w:tc>
          <w:tcPr>
            <w:tcW w:w="6803" w:type="dxa"/>
          </w:tcPr>
          <w:p w14:paraId="5E66D755" w14:textId="77777777" w:rsidR="00192FFE" w:rsidRDefault="00000000">
            <w:pPr>
              <w:spacing w:after="0"/>
              <w:rPr>
                <w:lang w:eastAsia="zh-CN"/>
              </w:rPr>
            </w:pPr>
            <w:r>
              <w:rPr>
                <w:lang w:eastAsia="zh-CN"/>
              </w:rPr>
              <w:t>具有航班号、航空公司、机型、计划时间、起降类型和运行状态的仿真对象。</w:t>
            </w:r>
          </w:p>
        </w:tc>
      </w:tr>
      <w:tr w:rsidR="00192FFE" w14:paraId="02080AF2" w14:textId="77777777">
        <w:trPr>
          <w:jc w:val="center"/>
        </w:trPr>
        <w:tc>
          <w:tcPr>
            <w:tcW w:w="1701" w:type="dxa"/>
            <w:vAlign w:val="center"/>
          </w:tcPr>
          <w:p w14:paraId="3739CE99" w14:textId="77777777" w:rsidR="00192FFE" w:rsidRDefault="00000000">
            <w:pPr>
              <w:spacing w:after="0"/>
              <w:jc w:val="center"/>
            </w:pPr>
            <w:proofErr w:type="spellStart"/>
            <w:r>
              <w:t>跑道</w:t>
            </w:r>
            <w:proofErr w:type="spellEnd"/>
          </w:p>
        </w:tc>
        <w:tc>
          <w:tcPr>
            <w:tcW w:w="6803" w:type="dxa"/>
          </w:tcPr>
          <w:p w14:paraId="3FB79CD2" w14:textId="77777777" w:rsidR="00192FFE" w:rsidRDefault="00000000">
            <w:pPr>
              <w:spacing w:after="0"/>
              <w:rPr>
                <w:lang w:eastAsia="zh-CN"/>
              </w:rPr>
            </w:pPr>
            <w:r>
              <w:rPr>
                <w:lang w:eastAsia="zh-CN"/>
              </w:rPr>
              <w:t>供航班起飞或降落使用的机场资源，可处于空闲、占用或维护状态。</w:t>
            </w:r>
          </w:p>
        </w:tc>
      </w:tr>
      <w:tr w:rsidR="00192FFE" w14:paraId="540BA3E9" w14:textId="77777777">
        <w:trPr>
          <w:jc w:val="center"/>
        </w:trPr>
        <w:tc>
          <w:tcPr>
            <w:tcW w:w="1701" w:type="dxa"/>
            <w:vAlign w:val="center"/>
          </w:tcPr>
          <w:p w14:paraId="0998938D" w14:textId="77777777" w:rsidR="00192FFE" w:rsidRDefault="00000000">
            <w:pPr>
              <w:spacing w:after="0"/>
              <w:jc w:val="center"/>
            </w:pPr>
            <w:proofErr w:type="spellStart"/>
            <w:r>
              <w:t>停机位</w:t>
            </w:r>
            <w:proofErr w:type="spellEnd"/>
          </w:p>
        </w:tc>
        <w:tc>
          <w:tcPr>
            <w:tcW w:w="6803" w:type="dxa"/>
          </w:tcPr>
          <w:p w14:paraId="3D612D17" w14:textId="77777777" w:rsidR="00192FFE" w:rsidRDefault="00000000">
            <w:pPr>
              <w:spacing w:after="0"/>
              <w:rPr>
                <w:lang w:eastAsia="zh-CN"/>
              </w:rPr>
            </w:pPr>
            <w:r>
              <w:rPr>
                <w:lang w:eastAsia="zh-CN"/>
              </w:rPr>
              <w:t>供降落航班到达后停靠的机场资源，需与飞机机型匹配。</w:t>
            </w:r>
          </w:p>
        </w:tc>
      </w:tr>
      <w:tr w:rsidR="00192FFE" w14:paraId="61D74065" w14:textId="77777777">
        <w:trPr>
          <w:jc w:val="center"/>
        </w:trPr>
        <w:tc>
          <w:tcPr>
            <w:tcW w:w="1701" w:type="dxa"/>
            <w:vAlign w:val="center"/>
          </w:tcPr>
          <w:p w14:paraId="5D9C0705" w14:textId="77777777" w:rsidR="00192FFE" w:rsidRDefault="00000000">
            <w:pPr>
              <w:spacing w:after="0"/>
              <w:jc w:val="center"/>
            </w:pPr>
            <w:proofErr w:type="spellStart"/>
            <w:r>
              <w:t>仿真任务</w:t>
            </w:r>
            <w:proofErr w:type="spellEnd"/>
          </w:p>
        </w:tc>
        <w:tc>
          <w:tcPr>
            <w:tcW w:w="6803" w:type="dxa"/>
          </w:tcPr>
          <w:p w14:paraId="45C641CD" w14:textId="77777777" w:rsidR="00192FFE" w:rsidRDefault="00000000">
            <w:pPr>
              <w:spacing w:after="0"/>
              <w:rPr>
                <w:lang w:eastAsia="zh-CN"/>
              </w:rPr>
            </w:pPr>
            <w:r>
              <w:rPr>
                <w:lang w:eastAsia="zh-CN"/>
              </w:rPr>
              <w:t>一次按指定开始时间、结束时间和时间步长执行的航班运行模拟过程。</w:t>
            </w:r>
          </w:p>
        </w:tc>
      </w:tr>
      <w:tr w:rsidR="00192FFE" w14:paraId="0B3F1666" w14:textId="77777777">
        <w:trPr>
          <w:jc w:val="center"/>
        </w:trPr>
        <w:tc>
          <w:tcPr>
            <w:tcW w:w="1701" w:type="dxa"/>
            <w:vAlign w:val="center"/>
          </w:tcPr>
          <w:p w14:paraId="19CE4440" w14:textId="77777777" w:rsidR="00192FFE" w:rsidRDefault="00000000">
            <w:pPr>
              <w:spacing w:after="0"/>
              <w:jc w:val="center"/>
            </w:pPr>
            <w:proofErr w:type="spellStart"/>
            <w:r>
              <w:t>等待队列</w:t>
            </w:r>
            <w:proofErr w:type="spellEnd"/>
          </w:p>
        </w:tc>
        <w:tc>
          <w:tcPr>
            <w:tcW w:w="6803" w:type="dxa"/>
          </w:tcPr>
          <w:p w14:paraId="191D11C3" w14:textId="77777777" w:rsidR="00192FFE" w:rsidRDefault="00000000">
            <w:pPr>
              <w:spacing w:after="0"/>
              <w:rPr>
                <w:lang w:eastAsia="zh-CN"/>
              </w:rPr>
            </w:pPr>
            <w:r>
              <w:rPr>
                <w:lang w:eastAsia="zh-CN"/>
              </w:rPr>
              <w:t>因到达计划时间或资源不足而等待调度的航班集合。</w:t>
            </w:r>
          </w:p>
        </w:tc>
      </w:tr>
      <w:tr w:rsidR="00192FFE" w14:paraId="0352CA47" w14:textId="77777777">
        <w:trPr>
          <w:jc w:val="center"/>
        </w:trPr>
        <w:tc>
          <w:tcPr>
            <w:tcW w:w="1701" w:type="dxa"/>
            <w:vAlign w:val="center"/>
          </w:tcPr>
          <w:p w14:paraId="0E4AEF25" w14:textId="77777777" w:rsidR="00192FFE" w:rsidRDefault="00000000">
            <w:pPr>
              <w:spacing w:after="0"/>
              <w:jc w:val="center"/>
            </w:pPr>
            <w:proofErr w:type="spellStart"/>
            <w:r>
              <w:t>延误时间</w:t>
            </w:r>
            <w:proofErr w:type="spellEnd"/>
          </w:p>
        </w:tc>
        <w:tc>
          <w:tcPr>
            <w:tcW w:w="6803" w:type="dxa"/>
          </w:tcPr>
          <w:p w14:paraId="6BC518BC" w14:textId="77777777" w:rsidR="00192FFE" w:rsidRDefault="00000000">
            <w:pPr>
              <w:spacing w:after="0"/>
              <w:rPr>
                <w:lang w:eastAsia="zh-CN"/>
              </w:rPr>
            </w:pPr>
            <w:r>
              <w:rPr>
                <w:lang w:eastAsia="zh-CN"/>
              </w:rPr>
              <w:t>航班因资源不足或排队等待导致实际执行时间晚于计划时间的分钟数。</w:t>
            </w:r>
          </w:p>
        </w:tc>
      </w:tr>
      <w:tr w:rsidR="00192FFE" w14:paraId="6AC08C06" w14:textId="77777777">
        <w:trPr>
          <w:jc w:val="center"/>
        </w:trPr>
        <w:tc>
          <w:tcPr>
            <w:tcW w:w="1701" w:type="dxa"/>
            <w:vAlign w:val="center"/>
          </w:tcPr>
          <w:p w14:paraId="1A26C183" w14:textId="77777777" w:rsidR="00192FFE" w:rsidRDefault="00000000">
            <w:pPr>
              <w:spacing w:after="0"/>
              <w:jc w:val="center"/>
            </w:pPr>
            <w:r>
              <w:lastRenderedPageBreak/>
              <w:t>FCFS</w:t>
            </w:r>
          </w:p>
        </w:tc>
        <w:tc>
          <w:tcPr>
            <w:tcW w:w="6803" w:type="dxa"/>
          </w:tcPr>
          <w:p w14:paraId="5BDA8F83" w14:textId="77777777" w:rsidR="00192FFE" w:rsidRDefault="00000000">
            <w:pPr>
              <w:spacing w:after="0"/>
            </w:pPr>
            <w:r>
              <w:t xml:space="preserve">First Come First </w:t>
            </w:r>
            <w:proofErr w:type="spellStart"/>
            <w:r>
              <w:t>Served</w:t>
            </w:r>
            <w:r>
              <w:t>，先到先服务调度策略，基础版本采用该策略</w:t>
            </w:r>
            <w:proofErr w:type="spellEnd"/>
            <w:r>
              <w:t>。</w:t>
            </w:r>
          </w:p>
        </w:tc>
      </w:tr>
    </w:tbl>
    <w:p w14:paraId="77C8B08C" w14:textId="77777777" w:rsidR="00192FFE" w:rsidRDefault="00192FFE"/>
    <w:p w14:paraId="6929DA0D" w14:textId="77777777" w:rsidR="00192FFE" w:rsidRDefault="00000000">
      <w:pPr>
        <w:pStyle w:val="1"/>
        <w:spacing w:before="120"/>
        <w:jc w:val="center"/>
      </w:pPr>
      <w:r>
        <w:rPr>
          <w:rFonts w:ascii="Times New Roman" w:eastAsia="黑体" w:hAnsi="Times New Roman"/>
        </w:rPr>
        <w:t xml:space="preserve">2 </w:t>
      </w:r>
      <w:proofErr w:type="spellStart"/>
      <w:r>
        <w:rPr>
          <w:rFonts w:ascii="Times New Roman" w:eastAsia="黑体" w:hAnsi="Times New Roman"/>
        </w:rPr>
        <w:t>业务场景调研</w:t>
      </w:r>
      <w:proofErr w:type="spellEnd"/>
    </w:p>
    <w:p w14:paraId="059F13D8" w14:textId="77777777" w:rsidR="00192FFE" w:rsidRDefault="00000000">
      <w:pPr>
        <w:pStyle w:val="21"/>
        <w:spacing w:before="120"/>
      </w:pPr>
      <w:r>
        <w:rPr>
          <w:rFonts w:ascii="Times New Roman" w:eastAsia="黑体" w:hAnsi="Times New Roman"/>
        </w:rPr>
        <w:t xml:space="preserve">2.1 </w:t>
      </w:r>
      <w:proofErr w:type="spellStart"/>
      <w:r>
        <w:rPr>
          <w:rFonts w:ascii="Times New Roman" w:eastAsia="黑体" w:hAnsi="Times New Roman"/>
        </w:rPr>
        <w:t>业务现状抽象</w:t>
      </w:r>
      <w:proofErr w:type="spellEnd"/>
    </w:p>
    <w:p w14:paraId="42C90742" w14:textId="77777777" w:rsidR="00192FFE" w:rsidRDefault="00000000">
      <w:pPr>
        <w:ind w:firstLine="420"/>
        <w:rPr>
          <w:lang w:eastAsia="zh-CN"/>
        </w:rPr>
      </w:pPr>
      <w:r>
        <w:rPr>
          <w:lang w:eastAsia="zh-CN"/>
        </w:rPr>
        <w:t>从真实机场运行场景抽象来看，航班运行的核心矛盾是</w:t>
      </w:r>
      <w:r>
        <w:rPr>
          <w:lang w:eastAsia="zh-CN"/>
        </w:rPr>
        <w:t>“</w:t>
      </w:r>
      <w:r>
        <w:rPr>
          <w:lang w:eastAsia="zh-CN"/>
        </w:rPr>
        <w:t>计划航班请求持续到达</w:t>
      </w:r>
      <w:r>
        <w:rPr>
          <w:lang w:eastAsia="zh-CN"/>
        </w:rPr>
        <w:t>”</w:t>
      </w:r>
      <w:r>
        <w:rPr>
          <w:lang w:eastAsia="zh-CN"/>
        </w:rPr>
        <w:t>与</w:t>
      </w:r>
      <w:r>
        <w:rPr>
          <w:lang w:eastAsia="zh-CN"/>
        </w:rPr>
        <w:t>“</w:t>
      </w:r>
      <w:r>
        <w:rPr>
          <w:lang w:eastAsia="zh-CN"/>
        </w:rPr>
        <w:t>机场核心资源有限</w:t>
      </w:r>
      <w:r>
        <w:rPr>
          <w:lang w:eastAsia="zh-CN"/>
        </w:rPr>
        <w:t>”</w:t>
      </w:r>
      <w:r>
        <w:rPr>
          <w:lang w:eastAsia="zh-CN"/>
        </w:rPr>
        <w:t>之间的冲突。航班在计划起飞或降落时间附近需要使用跑道；降落航班还需要在落地后分配停机位。</w:t>
      </w:r>
      <w:proofErr w:type="gramStart"/>
      <w:r>
        <w:rPr>
          <w:lang w:eastAsia="zh-CN"/>
        </w:rPr>
        <w:t>若资源</w:t>
      </w:r>
      <w:proofErr w:type="gramEnd"/>
      <w:r>
        <w:rPr>
          <w:lang w:eastAsia="zh-CN"/>
        </w:rPr>
        <w:t>被其他航班占用或处于维护状态，航班只能等待，并产生延误。对于课程项目而言，系统需要保留该业务矛盾的主要特征，同时对天气、空域、滑行路线、机组排班、旅客登机等复杂因素做合理简化。</w:t>
      </w:r>
    </w:p>
    <w:p w14:paraId="352834E3" w14:textId="77777777" w:rsidR="00192FFE" w:rsidRDefault="00000000">
      <w:pPr>
        <w:pStyle w:val="21"/>
        <w:spacing w:before="120"/>
      </w:pPr>
      <w:r>
        <w:rPr>
          <w:rFonts w:ascii="Times New Roman" w:eastAsia="黑体" w:hAnsi="Times New Roman"/>
        </w:rPr>
        <w:t xml:space="preserve">2.2 </w:t>
      </w:r>
      <w:proofErr w:type="spellStart"/>
      <w:r>
        <w:rPr>
          <w:rFonts w:ascii="Times New Roman" w:eastAsia="黑体" w:hAnsi="Times New Roman"/>
        </w:rPr>
        <w:t>典型业务场景</w:t>
      </w:r>
      <w:proofErr w:type="spellEnd"/>
    </w:p>
    <w:tbl>
      <w:tblPr>
        <w:tblStyle w:val="af4"/>
        <w:tblW w:w="0" w:type="auto"/>
        <w:jc w:val="center"/>
        <w:tblLook w:val="04A0" w:firstRow="1" w:lastRow="0" w:firstColumn="1" w:lastColumn="0" w:noHBand="0" w:noVBand="1"/>
      </w:tblPr>
      <w:tblGrid>
        <w:gridCol w:w="1701"/>
        <w:gridCol w:w="3402"/>
        <w:gridCol w:w="3402"/>
      </w:tblGrid>
      <w:tr w:rsidR="00192FFE" w14:paraId="7304102C" w14:textId="77777777">
        <w:trPr>
          <w:jc w:val="center"/>
        </w:trPr>
        <w:tc>
          <w:tcPr>
            <w:tcW w:w="1701" w:type="dxa"/>
            <w:shd w:val="clear" w:color="auto" w:fill="F2F4F7"/>
            <w:vAlign w:val="center"/>
          </w:tcPr>
          <w:p w14:paraId="6281ADFF" w14:textId="77777777" w:rsidR="00192FFE" w:rsidRDefault="00000000">
            <w:pPr>
              <w:spacing w:after="0"/>
              <w:jc w:val="center"/>
            </w:pPr>
            <w:proofErr w:type="spellStart"/>
            <w:r>
              <w:rPr>
                <w:b/>
              </w:rPr>
              <w:t>场景</w:t>
            </w:r>
            <w:proofErr w:type="spellEnd"/>
          </w:p>
        </w:tc>
        <w:tc>
          <w:tcPr>
            <w:tcW w:w="3402" w:type="dxa"/>
            <w:shd w:val="clear" w:color="auto" w:fill="F2F4F7"/>
            <w:vAlign w:val="center"/>
          </w:tcPr>
          <w:p w14:paraId="23FCFF0F" w14:textId="77777777" w:rsidR="00192FFE" w:rsidRDefault="00000000">
            <w:pPr>
              <w:spacing w:after="0"/>
              <w:jc w:val="center"/>
            </w:pPr>
            <w:proofErr w:type="spellStart"/>
            <w:r>
              <w:rPr>
                <w:b/>
              </w:rPr>
              <w:t>业务描述</w:t>
            </w:r>
            <w:proofErr w:type="spellEnd"/>
          </w:p>
        </w:tc>
        <w:tc>
          <w:tcPr>
            <w:tcW w:w="3402" w:type="dxa"/>
            <w:shd w:val="clear" w:color="auto" w:fill="F2F4F7"/>
            <w:vAlign w:val="center"/>
          </w:tcPr>
          <w:p w14:paraId="3BD199BF" w14:textId="77777777" w:rsidR="00192FFE" w:rsidRDefault="00000000">
            <w:pPr>
              <w:spacing w:after="0"/>
              <w:jc w:val="center"/>
            </w:pPr>
            <w:proofErr w:type="spellStart"/>
            <w:r>
              <w:rPr>
                <w:b/>
              </w:rPr>
              <w:t>系统应支持的能力</w:t>
            </w:r>
            <w:proofErr w:type="spellEnd"/>
          </w:p>
        </w:tc>
      </w:tr>
      <w:tr w:rsidR="00192FFE" w14:paraId="28F60184" w14:textId="77777777">
        <w:trPr>
          <w:jc w:val="center"/>
        </w:trPr>
        <w:tc>
          <w:tcPr>
            <w:tcW w:w="1701" w:type="dxa"/>
            <w:vAlign w:val="center"/>
          </w:tcPr>
          <w:p w14:paraId="7DED5560" w14:textId="77777777" w:rsidR="00192FFE" w:rsidRDefault="00000000">
            <w:pPr>
              <w:spacing w:after="0"/>
              <w:jc w:val="center"/>
            </w:pPr>
            <w:proofErr w:type="spellStart"/>
            <w:r>
              <w:t>航班计划录入</w:t>
            </w:r>
            <w:proofErr w:type="spellEnd"/>
          </w:p>
        </w:tc>
        <w:tc>
          <w:tcPr>
            <w:tcW w:w="3402" w:type="dxa"/>
          </w:tcPr>
          <w:p w14:paraId="14F14B93" w14:textId="77777777" w:rsidR="00192FFE" w:rsidRDefault="00000000">
            <w:pPr>
              <w:spacing w:after="0"/>
              <w:rPr>
                <w:lang w:eastAsia="zh-CN"/>
              </w:rPr>
            </w:pPr>
            <w:r>
              <w:rPr>
                <w:lang w:eastAsia="zh-CN"/>
              </w:rPr>
              <w:t>管理员提前录入一天或一段时间内的起飞、降落航班计划。</w:t>
            </w:r>
          </w:p>
        </w:tc>
        <w:tc>
          <w:tcPr>
            <w:tcW w:w="3402" w:type="dxa"/>
          </w:tcPr>
          <w:p w14:paraId="07ECF815" w14:textId="77777777" w:rsidR="00192FFE" w:rsidRDefault="00000000">
            <w:pPr>
              <w:spacing w:after="0"/>
              <w:rPr>
                <w:lang w:eastAsia="zh-CN"/>
              </w:rPr>
            </w:pPr>
            <w:r>
              <w:rPr>
                <w:lang w:eastAsia="zh-CN"/>
              </w:rPr>
              <w:t>支持航班新增、编辑、删除、查询和状态初始化。</w:t>
            </w:r>
          </w:p>
        </w:tc>
      </w:tr>
      <w:tr w:rsidR="00192FFE" w14:paraId="69984C03" w14:textId="77777777">
        <w:trPr>
          <w:jc w:val="center"/>
        </w:trPr>
        <w:tc>
          <w:tcPr>
            <w:tcW w:w="1701" w:type="dxa"/>
            <w:vAlign w:val="center"/>
          </w:tcPr>
          <w:p w14:paraId="00A4EE2A" w14:textId="77777777" w:rsidR="00192FFE" w:rsidRDefault="00000000">
            <w:pPr>
              <w:spacing w:after="0"/>
              <w:jc w:val="center"/>
            </w:pPr>
            <w:proofErr w:type="spellStart"/>
            <w:r>
              <w:t>机场资源配置</w:t>
            </w:r>
            <w:proofErr w:type="spellEnd"/>
          </w:p>
        </w:tc>
        <w:tc>
          <w:tcPr>
            <w:tcW w:w="3402" w:type="dxa"/>
          </w:tcPr>
          <w:p w14:paraId="52516021" w14:textId="77777777" w:rsidR="00192FFE" w:rsidRDefault="00000000">
            <w:pPr>
              <w:spacing w:after="0"/>
              <w:rPr>
                <w:lang w:eastAsia="zh-CN"/>
              </w:rPr>
            </w:pPr>
            <w:r>
              <w:rPr>
                <w:lang w:eastAsia="zh-CN"/>
              </w:rPr>
              <w:t>管理员维护跑道、停机位数量、状态和适用类型。</w:t>
            </w:r>
          </w:p>
        </w:tc>
        <w:tc>
          <w:tcPr>
            <w:tcW w:w="3402" w:type="dxa"/>
          </w:tcPr>
          <w:p w14:paraId="16E1A58A" w14:textId="77777777" w:rsidR="00192FFE" w:rsidRDefault="00000000">
            <w:pPr>
              <w:spacing w:after="0"/>
              <w:rPr>
                <w:lang w:eastAsia="zh-CN"/>
              </w:rPr>
            </w:pPr>
            <w:r>
              <w:rPr>
                <w:lang w:eastAsia="zh-CN"/>
              </w:rPr>
              <w:t>支持跑道和停机</w:t>
            </w:r>
            <w:proofErr w:type="gramStart"/>
            <w:r>
              <w:rPr>
                <w:lang w:eastAsia="zh-CN"/>
              </w:rPr>
              <w:t>位基础</w:t>
            </w:r>
            <w:proofErr w:type="gramEnd"/>
            <w:r>
              <w:rPr>
                <w:lang w:eastAsia="zh-CN"/>
              </w:rPr>
              <w:t>数据管理，并为仿真调度提供资源状态。</w:t>
            </w:r>
          </w:p>
        </w:tc>
      </w:tr>
      <w:tr w:rsidR="00192FFE" w14:paraId="19227B97" w14:textId="77777777">
        <w:trPr>
          <w:jc w:val="center"/>
        </w:trPr>
        <w:tc>
          <w:tcPr>
            <w:tcW w:w="1701" w:type="dxa"/>
            <w:vAlign w:val="center"/>
          </w:tcPr>
          <w:p w14:paraId="12A907BA" w14:textId="77777777" w:rsidR="00192FFE" w:rsidRDefault="00000000">
            <w:pPr>
              <w:spacing w:after="0"/>
              <w:jc w:val="center"/>
            </w:pPr>
            <w:proofErr w:type="spellStart"/>
            <w:r>
              <w:t>航班集中到达</w:t>
            </w:r>
            <w:proofErr w:type="spellEnd"/>
          </w:p>
        </w:tc>
        <w:tc>
          <w:tcPr>
            <w:tcW w:w="3402" w:type="dxa"/>
          </w:tcPr>
          <w:p w14:paraId="799A2EFA" w14:textId="77777777" w:rsidR="00192FFE" w:rsidRDefault="00000000">
            <w:pPr>
              <w:spacing w:after="0"/>
              <w:rPr>
                <w:lang w:eastAsia="zh-CN"/>
              </w:rPr>
            </w:pPr>
            <w:r>
              <w:rPr>
                <w:lang w:eastAsia="zh-CN"/>
              </w:rPr>
              <w:t>多个航班在相近时间请求跑道，资源数量不足。</w:t>
            </w:r>
          </w:p>
        </w:tc>
        <w:tc>
          <w:tcPr>
            <w:tcW w:w="3402" w:type="dxa"/>
          </w:tcPr>
          <w:p w14:paraId="2B0926CE" w14:textId="77777777" w:rsidR="00192FFE" w:rsidRDefault="00000000">
            <w:pPr>
              <w:spacing w:after="0"/>
              <w:rPr>
                <w:lang w:eastAsia="zh-CN"/>
              </w:rPr>
            </w:pPr>
            <w:r>
              <w:rPr>
                <w:lang w:eastAsia="zh-CN"/>
              </w:rPr>
              <w:t>系统将航班加入等待队列，按照规则调度，记录等待和延误。</w:t>
            </w:r>
          </w:p>
        </w:tc>
      </w:tr>
      <w:tr w:rsidR="00192FFE" w14:paraId="18D75A54" w14:textId="77777777">
        <w:trPr>
          <w:jc w:val="center"/>
        </w:trPr>
        <w:tc>
          <w:tcPr>
            <w:tcW w:w="1701" w:type="dxa"/>
            <w:vAlign w:val="center"/>
          </w:tcPr>
          <w:p w14:paraId="5AEBFFA9" w14:textId="77777777" w:rsidR="00192FFE" w:rsidRDefault="00000000">
            <w:pPr>
              <w:spacing w:after="0"/>
              <w:jc w:val="center"/>
            </w:pPr>
            <w:proofErr w:type="spellStart"/>
            <w:r>
              <w:t>降落资源约束</w:t>
            </w:r>
            <w:proofErr w:type="spellEnd"/>
          </w:p>
        </w:tc>
        <w:tc>
          <w:tcPr>
            <w:tcW w:w="3402" w:type="dxa"/>
          </w:tcPr>
          <w:p w14:paraId="2ABBCBE4" w14:textId="77777777" w:rsidR="00192FFE" w:rsidRDefault="00000000">
            <w:pPr>
              <w:spacing w:after="0"/>
            </w:pPr>
            <w:proofErr w:type="spellStart"/>
            <w:r>
              <w:t>降落航班既需要跑道，也需要匹配机型的停机位</w:t>
            </w:r>
            <w:proofErr w:type="spellEnd"/>
            <w:r>
              <w:t>。</w:t>
            </w:r>
          </w:p>
        </w:tc>
        <w:tc>
          <w:tcPr>
            <w:tcW w:w="3402" w:type="dxa"/>
          </w:tcPr>
          <w:p w14:paraId="0189A6F9" w14:textId="77777777" w:rsidR="00192FFE" w:rsidRDefault="00000000">
            <w:pPr>
              <w:spacing w:after="0"/>
              <w:rPr>
                <w:lang w:eastAsia="zh-CN"/>
              </w:rPr>
            </w:pPr>
            <w:r>
              <w:rPr>
                <w:lang w:eastAsia="zh-CN"/>
              </w:rPr>
              <w:t>调度时同时检查跑道和停机位，任</w:t>
            </w:r>
            <w:proofErr w:type="gramStart"/>
            <w:r>
              <w:rPr>
                <w:lang w:eastAsia="zh-CN"/>
              </w:rPr>
              <w:t>一</w:t>
            </w:r>
            <w:proofErr w:type="gramEnd"/>
            <w:r>
              <w:rPr>
                <w:lang w:eastAsia="zh-CN"/>
              </w:rPr>
              <w:t>资源不足则继续等待。</w:t>
            </w:r>
          </w:p>
        </w:tc>
      </w:tr>
      <w:tr w:rsidR="00192FFE" w14:paraId="2D0C1354" w14:textId="77777777">
        <w:trPr>
          <w:jc w:val="center"/>
        </w:trPr>
        <w:tc>
          <w:tcPr>
            <w:tcW w:w="1701" w:type="dxa"/>
            <w:vAlign w:val="center"/>
          </w:tcPr>
          <w:p w14:paraId="18B10104" w14:textId="77777777" w:rsidR="00192FFE" w:rsidRDefault="00000000">
            <w:pPr>
              <w:spacing w:after="0"/>
              <w:jc w:val="center"/>
            </w:pPr>
            <w:proofErr w:type="spellStart"/>
            <w:r>
              <w:t>仿真过程复盘</w:t>
            </w:r>
            <w:proofErr w:type="spellEnd"/>
          </w:p>
        </w:tc>
        <w:tc>
          <w:tcPr>
            <w:tcW w:w="3402" w:type="dxa"/>
          </w:tcPr>
          <w:p w14:paraId="5980B3C8" w14:textId="77777777" w:rsidR="00192FFE" w:rsidRDefault="00000000">
            <w:pPr>
              <w:spacing w:after="0"/>
              <w:rPr>
                <w:lang w:eastAsia="zh-CN"/>
              </w:rPr>
            </w:pPr>
            <w:r>
              <w:rPr>
                <w:lang w:eastAsia="zh-CN"/>
              </w:rPr>
              <w:t>教师或学生需要查看每一步仿真事件，说明系统为何产生延误。</w:t>
            </w:r>
          </w:p>
        </w:tc>
        <w:tc>
          <w:tcPr>
            <w:tcW w:w="3402" w:type="dxa"/>
          </w:tcPr>
          <w:p w14:paraId="397DE021" w14:textId="77777777" w:rsidR="00192FFE" w:rsidRDefault="00000000">
            <w:pPr>
              <w:spacing w:after="0"/>
              <w:rPr>
                <w:lang w:eastAsia="zh-CN"/>
              </w:rPr>
            </w:pPr>
            <w:r>
              <w:rPr>
                <w:lang w:eastAsia="zh-CN"/>
              </w:rPr>
              <w:t>记录事件日志，展示状态变化、资源分配和延误原因。</w:t>
            </w:r>
          </w:p>
        </w:tc>
      </w:tr>
      <w:tr w:rsidR="00192FFE" w14:paraId="19F3491E" w14:textId="77777777">
        <w:trPr>
          <w:jc w:val="center"/>
        </w:trPr>
        <w:tc>
          <w:tcPr>
            <w:tcW w:w="1701" w:type="dxa"/>
            <w:vAlign w:val="center"/>
          </w:tcPr>
          <w:p w14:paraId="434E3FFA" w14:textId="77777777" w:rsidR="00192FFE" w:rsidRDefault="00000000">
            <w:pPr>
              <w:spacing w:after="0"/>
              <w:jc w:val="center"/>
            </w:pPr>
            <w:proofErr w:type="spellStart"/>
            <w:r>
              <w:t>结果分析展示</w:t>
            </w:r>
            <w:proofErr w:type="spellEnd"/>
          </w:p>
        </w:tc>
        <w:tc>
          <w:tcPr>
            <w:tcW w:w="3402" w:type="dxa"/>
          </w:tcPr>
          <w:p w14:paraId="2BF93815" w14:textId="77777777" w:rsidR="00192FFE" w:rsidRDefault="00000000">
            <w:pPr>
              <w:spacing w:after="0"/>
              <w:rPr>
                <w:lang w:eastAsia="zh-CN"/>
              </w:rPr>
            </w:pPr>
            <w:r>
              <w:rPr>
                <w:lang w:eastAsia="zh-CN"/>
              </w:rPr>
              <w:t>仿真结束后需要用于实验报告和课堂演示。</w:t>
            </w:r>
          </w:p>
        </w:tc>
        <w:tc>
          <w:tcPr>
            <w:tcW w:w="3402" w:type="dxa"/>
          </w:tcPr>
          <w:p w14:paraId="12E94470" w14:textId="77777777" w:rsidR="00192FFE" w:rsidRDefault="00000000">
            <w:pPr>
              <w:spacing w:after="0"/>
              <w:rPr>
                <w:lang w:eastAsia="zh-CN"/>
              </w:rPr>
            </w:pPr>
            <w:r>
              <w:rPr>
                <w:lang w:eastAsia="zh-CN"/>
              </w:rPr>
              <w:t>统计完成航班数、延误航班数、平均延误、最大延误和资源利用率。</w:t>
            </w:r>
          </w:p>
        </w:tc>
      </w:tr>
    </w:tbl>
    <w:p w14:paraId="2548C1DE" w14:textId="77777777" w:rsidR="00192FFE" w:rsidRDefault="00192FFE">
      <w:pPr>
        <w:rPr>
          <w:lang w:eastAsia="zh-CN"/>
        </w:rPr>
      </w:pPr>
    </w:p>
    <w:p w14:paraId="73421D70" w14:textId="77777777" w:rsidR="00192FFE" w:rsidRDefault="00000000">
      <w:pPr>
        <w:pStyle w:val="21"/>
        <w:spacing w:before="120"/>
      </w:pPr>
      <w:r>
        <w:rPr>
          <w:rFonts w:ascii="Times New Roman" w:eastAsia="黑体" w:hAnsi="Times New Roman"/>
        </w:rPr>
        <w:t xml:space="preserve">2.3 </w:t>
      </w:r>
      <w:proofErr w:type="spellStart"/>
      <w:r>
        <w:rPr>
          <w:rFonts w:ascii="Times New Roman" w:eastAsia="黑体" w:hAnsi="Times New Roman"/>
        </w:rPr>
        <w:t>核心业务痛点</w:t>
      </w:r>
      <w:proofErr w:type="spellEnd"/>
    </w:p>
    <w:p w14:paraId="4A704FF1" w14:textId="77777777" w:rsidR="00192FFE" w:rsidRDefault="00000000">
      <w:pPr>
        <w:pStyle w:val="a0"/>
        <w:rPr>
          <w:lang w:eastAsia="zh-CN"/>
        </w:rPr>
      </w:pPr>
      <w:r>
        <w:rPr>
          <w:lang w:eastAsia="zh-CN"/>
        </w:rPr>
        <w:t>航班计划、机场资源和仿真结果如果只通过人工表格维护，难以直观看出航班状态随时间变化的过程。</w:t>
      </w:r>
    </w:p>
    <w:p w14:paraId="51B7ACF0" w14:textId="77777777" w:rsidR="00192FFE" w:rsidRDefault="00000000">
      <w:pPr>
        <w:pStyle w:val="a0"/>
        <w:rPr>
          <w:lang w:eastAsia="zh-CN"/>
        </w:rPr>
      </w:pPr>
      <w:r>
        <w:rPr>
          <w:lang w:eastAsia="zh-CN"/>
        </w:rPr>
        <w:t>资源不足导致的等待和延误具有过程性，仅保存最终结果无法解释调度原因。</w:t>
      </w:r>
    </w:p>
    <w:p w14:paraId="0E724B9B" w14:textId="77777777" w:rsidR="00192FFE" w:rsidRDefault="00000000">
      <w:pPr>
        <w:pStyle w:val="a0"/>
        <w:rPr>
          <w:lang w:eastAsia="zh-CN"/>
        </w:rPr>
      </w:pPr>
      <w:r>
        <w:rPr>
          <w:lang w:eastAsia="zh-CN"/>
        </w:rPr>
        <w:t>课程实验需要同时体现业务建模、数据库设计、算法逻辑、页面展示和测试验证，单一</w:t>
      </w:r>
      <w:r>
        <w:rPr>
          <w:lang w:eastAsia="zh-CN"/>
        </w:rPr>
        <w:t xml:space="preserve"> CRUD </w:t>
      </w:r>
      <w:r>
        <w:rPr>
          <w:lang w:eastAsia="zh-CN"/>
        </w:rPr>
        <w:t>系统不足以体现软件工程综合能力。</w:t>
      </w:r>
    </w:p>
    <w:p w14:paraId="51CB39AC" w14:textId="77777777" w:rsidR="00192FFE" w:rsidRDefault="00000000">
      <w:pPr>
        <w:pStyle w:val="a0"/>
        <w:rPr>
          <w:lang w:eastAsia="zh-CN"/>
        </w:rPr>
      </w:pPr>
      <w:r>
        <w:rPr>
          <w:lang w:eastAsia="zh-CN"/>
        </w:rPr>
        <w:t>调度算法若过于复杂，会超出课程周期；若过于简单，又无法体现资源竞争和延误统计价值，因此需要明确基础版和扩展版边界。</w:t>
      </w:r>
    </w:p>
    <w:p w14:paraId="7C705672" w14:textId="77777777" w:rsidR="00192FFE" w:rsidRDefault="00000000">
      <w:pPr>
        <w:pStyle w:val="1"/>
        <w:spacing w:before="120"/>
        <w:jc w:val="center"/>
      </w:pPr>
      <w:r>
        <w:rPr>
          <w:rFonts w:ascii="Times New Roman" w:eastAsia="黑体" w:hAnsi="Times New Roman"/>
        </w:rPr>
        <w:t xml:space="preserve">3 </w:t>
      </w:r>
      <w:proofErr w:type="spellStart"/>
      <w:r>
        <w:rPr>
          <w:rFonts w:ascii="Times New Roman" w:eastAsia="黑体" w:hAnsi="Times New Roman"/>
        </w:rPr>
        <w:t>用户角色与核心诉求</w:t>
      </w:r>
      <w:proofErr w:type="spellEnd"/>
    </w:p>
    <w:tbl>
      <w:tblPr>
        <w:tblStyle w:val="af4"/>
        <w:tblW w:w="0" w:type="auto"/>
        <w:jc w:val="center"/>
        <w:tblLook w:val="04A0" w:firstRow="1" w:lastRow="0" w:firstColumn="1" w:lastColumn="0" w:noHBand="0" w:noVBand="1"/>
      </w:tblPr>
      <w:tblGrid>
        <w:gridCol w:w="1701"/>
        <w:gridCol w:w="2268"/>
        <w:gridCol w:w="2835"/>
        <w:gridCol w:w="2268"/>
      </w:tblGrid>
      <w:tr w:rsidR="00192FFE" w14:paraId="50FE8C89" w14:textId="77777777">
        <w:trPr>
          <w:jc w:val="center"/>
        </w:trPr>
        <w:tc>
          <w:tcPr>
            <w:tcW w:w="1701" w:type="dxa"/>
            <w:shd w:val="clear" w:color="auto" w:fill="F2F4F7"/>
            <w:vAlign w:val="center"/>
          </w:tcPr>
          <w:p w14:paraId="7CB140E2" w14:textId="77777777" w:rsidR="00192FFE" w:rsidRDefault="00000000">
            <w:pPr>
              <w:spacing w:after="0"/>
              <w:jc w:val="center"/>
            </w:pPr>
            <w:proofErr w:type="spellStart"/>
            <w:r>
              <w:rPr>
                <w:b/>
              </w:rPr>
              <w:t>角色</w:t>
            </w:r>
            <w:proofErr w:type="spellEnd"/>
          </w:p>
        </w:tc>
        <w:tc>
          <w:tcPr>
            <w:tcW w:w="2268" w:type="dxa"/>
            <w:shd w:val="clear" w:color="auto" w:fill="F2F4F7"/>
            <w:vAlign w:val="center"/>
          </w:tcPr>
          <w:p w14:paraId="3713067A" w14:textId="77777777" w:rsidR="00192FFE" w:rsidRDefault="00000000">
            <w:pPr>
              <w:spacing w:after="0"/>
              <w:jc w:val="center"/>
            </w:pPr>
            <w:proofErr w:type="spellStart"/>
            <w:r>
              <w:rPr>
                <w:b/>
              </w:rPr>
              <w:t>使用目标</w:t>
            </w:r>
            <w:proofErr w:type="spellEnd"/>
          </w:p>
        </w:tc>
        <w:tc>
          <w:tcPr>
            <w:tcW w:w="2835" w:type="dxa"/>
            <w:shd w:val="clear" w:color="auto" w:fill="F2F4F7"/>
            <w:vAlign w:val="center"/>
          </w:tcPr>
          <w:p w14:paraId="6FEC5135" w14:textId="77777777" w:rsidR="00192FFE" w:rsidRDefault="00000000">
            <w:pPr>
              <w:spacing w:after="0"/>
              <w:jc w:val="center"/>
            </w:pPr>
            <w:proofErr w:type="spellStart"/>
            <w:r>
              <w:rPr>
                <w:b/>
              </w:rPr>
              <w:t>核心诉求</w:t>
            </w:r>
            <w:proofErr w:type="spellEnd"/>
          </w:p>
        </w:tc>
        <w:tc>
          <w:tcPr>
            <w:tcW w:w="2268" w:type="dxa"/>
            <w:shd w:val="clear" w:color="auto" w:fill="F2F4F7"/>
            <w:vAlign w:val="center"/>
          </w:tcPr>
          <w:p w14:paraId="57F444C1" w14:textId="77777777" w:rsidR="00192FFE" w:rsidRDefault="00000000">
            <w:pPr>
              <w:spacing w:after="0"/>
              <w:jc w:val="center"/>
            </w:pPr>
            <w:proofErr w:type="spellStart"/>
            <w:r>
              <w:rPr>
                <w:b/>
              </w:rPr>
              <w:t>关注点</w:t>
            </w:r>
            <w:proofErr w:type="spellEnd"/>
          </w:p>
        </w:tc>
      </w:tr>
      <w:tr w:rsidR="00192FFE" w14:paraId="356ADCB2" w14:textId="77777777">
        <w:trPr>
          <w:jc w:val="center"/>
        </w:trPr>
        <w:tc>
          <w:tcPr>
            <w:tcW w:w="1701" w:type="dxa"/>
            <w:vAlign w:val="center"/>
          </w:tcPr>
          <w:p w14:paraId="5062373D" w14:textId="77777777" w:rsidR="00192FFE" w:rsidRDefault="00000000">
            <w:pPr>
              <w:spacing w:after="0"/>
              <w:jc w:val="center"/>
            </w:pPr>
            <w:proofErr w:type="spellStart"/>
            <w:r>
              <w:t>系统管理员</w:t>
            </w:r>
            <w:proofErr w:type="spellEnd"/>
          </w:p>
        </w:tc>
        <w:tc>
          <w:tcPr>
            <w:tcW w:w="2268" w:type="dxa"/>
          </w:tcPr>
          <w:p w14:paraId="62EE0656" w14:textId="77777777" w:rsidR="00192FFE" w:rsidRDefault="00000000">
            <w:pPr>
              <w:spacing w:after="0"/>
              <w:rPr>
                <w:lang w:eastAsia="zh-CN"/>
              </w:rPr>
            </w:pPr>
            <w:r>
              <w:rPr>
                <w:lang w:eastAsia="zh-CN"/>
              </w:rPr>
              <w:t>维护航班、跑道、停机位和仿真任务。</w:t>
            </w:r>
          </w:p>
        </w:tc>
        <w:tc>
          <w:tcPr>
            <w:tcW w:w="2835" w:type="dxa"/>
          </w:tcPr>
          <w:p w14:paraId="6075EFA6" w14:textId="77777777" w:rsidR="00192FFE" w:rsidRDefault="00000000">
            <w:pPr>
              <w:spacing w:after="0"/>
              <w:rPr>
                <w:lang w:eastAsia="zh-CN"/>
              </w:rPr>
            </w:pPr>
            <w:r>
              <w:rPr>
                <w:lang w:eastAsia="zh-CN"/>
              </w:rPr>
              <w:t>快速录入基础数据，能够启动、推进、重置仿真。</w:t>
            </w:r>
          </w:p>
        </w:tc>
        <w:tc>
          <w:tcPr>
            <w:tcW w:w="2268" w:type="dxa"/>
          </w:tcPr>
          <w:p w14:paraId="2777AE6A" w14:textId="77777777" w:rsidR="00192FFE" w:rsidRDefault="00000000">
            <w:pPr>
              <w:spacing w:after="0"/>
              <w:rPr>
                <w:lang w:eastAsia="zh-CN"/>
              </w:rPr>
            </w:pPr>
            <w:r>
              <w:rPr>
                <w:lang w:eastAsia="zh-CN"/>
              </w:rPr>
              <w:t>数据正确性、操作便利性、异常提示。</w:t>
            </w:r>
          </w:p>
        </w:tc>
      </w:tr>
      <w:tr w:rsidR="00192FFE" w14:paraId="7164256F" w14:textId="77777777">
        <w:trPr>
          <w:jc w:val="center"/>
        </w:trPr>
        <w:tc>
          <w:tcPr>
            <w:tcW w:w="1701" w:type="dxa"/>
            <w:vAlign w:val="center"/>
          </w:tcPr>
          <w:p w14:paraId="5FA15761" w14:textId="77777777" w:rsidR="00192FFE" w:rsidRDefault="00000000">
            <w:pPr>
              <w:spacing w:after="0"/>
              <w:jc w:val="center"/>
            </w:pPr>
            <w:proofErr w:type="spellStart"/>
            <w:r>
              <w:t>课程教师</w:t>
            </w:r>
            <w:proofErr w:type="spellEnd"/>
            <w:r>
              <w:t>/</w:t>
            </w:r>
            <w:proofErr w:type="spellStart"/>
            <w:r>
              <w:t>验收人员</w:t>
            </w:r>
            <w:proofErr w:type="spellEnd"/>
          </w:p>
        </w:tc>
        <w:tc>
          <w:tcPr>
            <w:tcW w:w="2268" w:type="dxa"/>
          </w:tcPr>
          <w:p w14:paraId="4BA1FF5A" w14:textId="77777777" w:rsidR="00192FFE" w:rsidRDefault="00000000">
            <w:pPr>
              <w:spacing w:after="0"/>
              <w:rPr>
                <w:lang w:eastAsia="zh-CN"/>
              </w:rPr>
            </w:pPr>
            <w:r>
              <w:rPr>
                <w:lang w:eastAsia="zh-CN"/>
              </w:rPr>
              <w:t>检查项目是否符合软件工程实验要求。</w:t>
            </w:r>
          </w:p>
        </w:tc>
        <w:tc>
          <w:tcPr>
            <w:tcW w:w="2835" w:type="dxa"/>
          </w:tcPr>
          <w:p w14:paraId="20CDF4BE" w14:textId="77777777" w:rsidR="00192FFE" w:rsidRDefault="00000000">
            <w:pPr>
              <w:spacing w:after="0"/>
              <w:rPr>
                <w:lang w:eastAsia="zh-CN"/>
              </w:rPr>
            </w:pPr>
            <w:r>
              <w:rPr>
                <w:lang w:eastAsia="zh-CN"/>
              </w:rPr>
              <w:t>看到清晰业务背景、完整功能链路、可运行系统和</w:t>
            </w:r>
            <w:proofErr w:type="gramStart"/>
            <w:r>
              <w:rPr>
                <w:lang w:eastAsia="zh-CN"/>
              </w:rPr>
              <w:t>可</w:t>
            </w:r>
            <w:proofErr w:type="gramEnd"/>
            <w:r>
              <w:rPr>
                <w:lang w:eastAsia="zh-CN"/>
              </w:rPr>
              <w:t>解释测试结果。</w:t>
            </w:r>
          </w:p>
        </w:tc>
        <w:tc>
          <w:tcPr>
            <w:tcW w:w="2268" w:type="dxa"/>
          </w:tcPr>
          <w:p w14:paraId="1832D6B9" w14:textId="77777777" w:rsidR="00192FFE" w:rsidRDefault="00000000">
            <w:pPr>
              <w:spacing w:after="0"/>
              <w:rPr>
                <w:lang w:eastAsia="zh-CN"/>
              </w:rPr>
            </w:pPr>
            <w:r>
              <w:rPr>
                <w:lang w:eastAsia="zh-CN"/>
              </w:rPr>
              <w:t>需求完整性、边界清晰度、演示效果、文档规范性。</w:t>
            </w:r>
          </w:p>
        </w:tc>
      </w:tr>
      <w:tr w:rsidR="00192FFE" w14:paraId="0C71714F" w14:textId="77777777">
        <w:trPr>
          <w:jc w:val="center"/>
        </w:trPr>
        <w:tc>
          <w:tcPr>
            <w:tcW w:w="1701" w:type="dxa"/>
            <w:vAlign w:val="center"/>
          </w:tcPr>
          <w:p w14:paraId="29FD164D" w14:textId="77777777" w:rsidR="00192FFE" w:rsidRDefault="00000000">
            <w:pPr>
              <w:spacing w:after="0"/>
              <w:jc w:val="center"/>
            </w:pPr>
            <w:proofErr w:type="spellStart"/>
            <w:r>
              <w:t>项目开发成员</w:t>
            </w:r>
            <w:proofErr w:type="spellEnd"/>
          </w:p>
        </w:tc>
        <w:tc>
          <w:tcPr>
            <w:tcW w:w="2268" w:type="dxa"/>
          </w:tcPr>
          <w:p w14:paraId="6D4D4EED" w14:textId="77777777" w:rsidR="00192FFE" w:rsidRDefault="00000000">
            <w:pPr>
              <w:spacing w:after="0"/>
              <w:rPr>
                <w:lang w:eastAsia="zh-CN"/>
              </w:rPr>
            </w:pPr>
            <w:r>
              <w:rPr>
                <w:lang w:eastAsia="zh-CN"/>
              </w:rPr>
              <w:t>根据需求完成设计、编码和测试。</w:t>
            </w:r>
          </w:p>
        </w:tc>
        <w:tc>
          <w:tcPr>
            <w:tcW w:w="2835" w:type="dxa"/>
          </w:tcPr>
          <w:p w14:paraId="49D9DAD3" w14:textId="77777777" w:rsidR="00192FFE" w:rsidRDefault="00000000">
            <w:pPr>
              <w:spacing w:after="0"/>
              <w:rPr>
                <w:lang w:eastAsia="zh-CN"/>
              </w:rPr>
            </w:pPr>
            <w:r>
              <w:rPr>
                <w:lang w:eastAsia="zh-CN"/>
              </w:rPr>
              <w:t>需求边界明确，模块划分清晰，数据字段和业务规则可落地。</w:t>
            </w:r>
          </w:p>
        </w:tc>
        <w:tc>
          <w:tcPr>
            <w:tcW w:w="2268" w:type="dxa"/>
          </w:tcPr>
          <w:p w14:paraId="45ACACE4" w14:textId="77777777" w:rsidR="00192FFE" w:rsidRDefault="00000000">
            <w:pPr>
              <w:spacing w:after="0"/>
              <w:rPr>
                <w:lang w:eastAsia="zh-CN"/>
              </w:rPr>
            </w:pPr>
            <w:r>
              <w:rPr>
                <w:lang w:eastAsia="zh-CN"/>
              </w:rPr>
              <w:t>功能优先级、接口职责、数据库结构、测试依据。</w:t>
            </w:r>
          </w:p>
        </w:tc>
      </w:tr>
      <w:tr w:rsidR="00192FFE" w14:paraId="2246F35E" w14:textId="77777777">
        <w:trPr>
          <w:jc w:val="center"/>
        </w:trPr>
        <w:tc>
          <w:tcPr>
            <w:tcW w:w="1701" w:type="dxa"/>
            <w:vAlign w:val="center"/>
          </w:tcPr>
          <w:p w14:paraId="7714AC4D" w14:textId="77777777" w:rsidR="00192FFE" w:rsidRDefault="00000000">
            <w:pPr>
              <w:spacing w:after="0"/>
              <w:jc w:val="center"/>
              <w:rPr>
                <w:lang w:eastAsia="zh-CN"/>
              </w:rPr>
            </w:pPr>
            <w:r>
              <w:rPr>
                <w:lang w:eastAsia="zh-CN"/>
              </w:rPr>
              <w:t>普通查看用户（可选）</w:t>
            </w:r>
          </w:p>
        </w:tc>
        <w:tc>
          <w:tcPr>
            <w:tcW w:w="2268" w:type="dxa"/>
          </w:tcPr>
          <w:p w14:paraId="6F23068C" w14:textId="77777777" w:rsidR="00192FFE" w:rsidRDefault="00000000">
            <w:pPr>
              <w:spacing w:after="0"/>
              <w:rPr>
                <w:lang w:eastAsia="zh-CN"/>
              </w:rPr>
            </w:pPr>
            <w:r>
              <w:rPr>
                <w:lang w:eastAsia="zh-CN"/>
              </w:rPr>
              <w:t>查看航班状态和统计结果。</w:t>
            </w:r>
          </w:p>
        </w:tc>
        <w:tc>
          <w:tcPr>
            <w:tcW w:w="2835" w:type="dxa"/>
          </w:tcPr>
          <w:p w14:paraId="2DBF1D60" w14:textId="77777777" w:rsidR="00192FFE" w:rsidRDefault="00000000">
            <w:pPr>
              <w:spacing w:after="0"/>
              <w:rPr>
                <w:lang w:eastAsia="zh-CN"/>
              </w:rPr>
            </w:pPr>
            <w:r>
              <w:rPr>
                <w:lang w:eastAsia="zh-CN"/>
              </w:rPr>
              <w:t>无需修改数据，只需直观了解仿真结果。</w:t>
            </w:r>
          </w:p>
        </w:tc>
        <w:tc>
          <w:tcPr>
            <w:tcW w:w="2268" w:type="dxa"/>
          </w:tcPr>
          <w:p w14:paraId="17D6B0BD" w14:textId="77777777" w:rsidR="00192FFE" w:rsidRDefault="00000000">
            <w:pPr>
              <w:spacing w:after="0"/>
              <w:rPr>
                <w:lang w:eastAsia="zh-CN"/>
              </w:rPr>
            </w:pPr>
            <w:r>
              <w:rPr>
                <w:lang w:eastAsia="zh-CN"/>
              </w:rPr>
              <w:t>页面可读性、状态展示、统计摘要。</w:t>
            </w:r>
          </w:p>
        </w:tc>
      </w:tr>
    </w:tbl>
    <w:p w14:paraId="16F3132D" w14:textId="77777777" w:rsidR="00192FFE" w:rsidRDefault="00192FFE">
      <w:pPr>
        <w:rPr>
          <w:lang w:eastAsia="zh-CN"/>
        </w:rPr>
      </w:pPr>
    </w:p>
    <w:p w14:paraId="06335767" w14:textId="77777777" w:rsidR="00192FFE" w:rsidRDefault="00000000">
      <w:pPr>
        <w:pStyle w:val="21"/>
        <w:spacing w:before="120"/>
        <w:rPr>
          <w:lang w:eastAsia="zh-CN"/>
        </w:rPr>
      </w:pPr>
      <w:r>
        <w:rPr>
          <w:rFonts w:ascii="Times New Roman" w:eastAsia="黑体" w:hAnsi="Times New Roman"/>
          <w:lang w:eastAsia="zh-CN"/>
        </w:rPr>
        <w:t xml:space="preserve">3.1 </w:t>
      </w:r>
      <w:r>
        <w:rPr>
          <w:rFonts w:ascii="Times New Roman" w:eastAsia="黑体" w:hAnsi="Times New Roman"/>
          <w:lang w:eastAsia="zh-CN"/>
        </w:rPr>
        <w:t>用户核心诉求归纳</w:t>
      </w:r>
    </w:p>
    <w:p w14:paraId="7AACCAC7" w14:textId="77777777" w:rsidR="00192FFE" w:rsidRDefault="00000000" w:rsidP="00A353B9">
      <w:pPr>
        <w:spacing w:before="120"/>
        <w:ind w:left="420"/>
        <w:rPr>
          <w:lang w:eastAsia="zh-CN"/>
        </w:rPr>
      </w:pPr>
      <w:r>
        <w:rPr>
          <w:lang w:eastAsia="zh-CN"/>
        </w:rPr>
        <w:t xml:space="preserve">1. </w:t>
      </w:r>
      <w:r>
        <w:rPr>
          <w:lang w:eastAsia="zh-CN"/>
        </w:rPr>
        <w:t>能够把航班计划和机场资源录入系统，形成可持久化的基础数据。</w:t>
      </w:r>
    </w:p>
    <w:p w14:paraId="51EC359E" w14:textId="77777777" w:rsidR="00192FFE" w:rsidRDefault="00000000" w:rsidP="00A353B9">
      <w:pPr>
        <w:spacing w:before="120"/>
        <w:ind w:left="420"/>
        <w:rPr>
          <w:lang w:eastAsia="zh-CN"/>
        </w:rPr>
      </w:pPr>
      <w:r>
        <w:rPr>
          <w:lang w:eastAsia="zh-CN"/>
        </w:rPr>
        <w:t xml:space="preserve">2. </w:t>
      </w:r>
      <w:r>
        <w:rPr>
          <w:lang w:eastAsia="zh-CN"/>
        </w:rPr>
        <w:t>能够按时</w:t>
      </w:r>
      <w:proofErr w:type="gramStart"/>
      <w:r>
        <w:rPr>
          <w:lang w:eastAsia="zh-CN"/>
        </w:rPr>
        <w:t>间步推进</w:t>
      </w:r>
      <w:proofErr w:type="gramEnd"/>
      <w:r>
        <w:rPr>
          <w:lang w:eastAsia="zh-CN"/>
        </w:rPr>
        <w:t>仿真，观察航班状态变化，而不是只得到静态列表。</w:t>
      </w:r>
    </w:p>
    <w:p w14:paraId="6DD1DC04" w14:textId="77777777" w:rsidR="00192FFE" w:rsidRDefault="00000000" w:rsidP="00A353B9">
      <w:pPr>
        <w:spacing w:before="120"/>
        <w:ind w:left="420"/>
        <w:rPr>
          <w:lang w:eastAsia="zh-CN"/>
        </w:rPr>
      </w:pPr>
      <w:r>
        <w:rPr>
          <w:lang w:eastAsia="zh-CN"/>
        </w:rPr>
        <w:t xml:space="preserve">3. </w:t>
      </w:r>
      <w:r>
        <w:rPr>
          <w:lang w:eastAsia="zh-CN"/>
        </w:rPr>
        <w:t>能够在资源不足时自动排队、累计延误，并记录延误原因。</w:t>
      </w:r>
    </w:p>
    <w:p w14:paraId="26F27BB1" w14:textId="77777777" w:rsidR="00192FFE" w:rsidRDefault="00000000" w:rsidP="00A353B9">
      <w:pPr>
        <w:spacing w:before="120"/>
        <w:ind w:left="420"/>
        <w:rPr>
          <w:lang w:eastAsia="zh-CN"/>
        </w:rPr>
      </w:pPr>
      <w:r>
        <w:rPr>
          <w:lang w:eastAsia="zh-CN"/>
        </w:rPr>
        <w:t xml:space="preserve">4. </w:t>
      </w:r>
      <w:r>
        <w:rPr>
          <w:lang w:eastAsia="zh-CN"/>
        </w:rPr>
        <w:t>能够用清晰页面或接口展示跑道、停机位、航班状态、等待队列和统计结果。</w:t>
      </w:r>
    </w:p>
    <w:p w14:paraId="3F80010E" w14:textId="77777777" w:rsidR="00192FFE" w:rsidRDefault="00000000" w:rsidP="00A353B9">
      <w:pPr>
        <w:spacing w:before="120"/>
        <w:ind w:left="420"/>
        <w:rPr>
          <w:lang w:eastAsia="zh-CN"/>
        </w:rPr>
      </w:pPr>
      <w:r>
        <w:rPr>
          <w:lang w:eastAsia="zh-CN"/>
        </w:rPr>
        <w:lastRenderedPageBreak/>
        <w:t xml:space="preserve">5. </w:t>
      </w:r>
      <w:r>
        <w:rPr>
          <w:lang w:eastAsia="zh-CN"/>
        </w:rPr>
        <w:t>能够支撑课程提交材料，包括需求分析、概要设计、测试报告、运行截图和演示</w:t>
      </w:r>
      <w:r>
        <w:rPr>
          <w:lang w:eastAsia="zh-CN"/>
        </w:rPr>
        <w:t xml:space="preserve"> PPT</w:t>
      </w:r>
      <w:r>
        <w:rPr>
          <w:lang w:eastAsia="zh-CN"/>
        </w:rPr>
        <w:t>。</w:t>
      </w:r>
    </w:p>
    <w:p w14:paraId="2CB54211" w14:textId="77777777" w:rsidR="00192FFE" w:rsidRDefault="00000000">
      <w:pPr>
        <w:pStyle w:val="1"/>
        <w:spacing w:before="120"/>
        <w:jc w:val="center"/>
        <w:rPr>
          <w:lang w:eastAsia="zh-CN"/>
        </w:rPr>
      </w:pPr>
      <w:r>
        <w:rPr>
          <w:rFonts w:ascii="Times New Roman" w:eastAsia="黑体" w:hAnsi="Times New Roman"/>
          <w:lang w:eastAsia="zh-CN"/>
        </w:rPr>
        <w:t xml:space="preserve">4 </w:t>
      </w:r>
      <w:r>
        <w:rPr>
          <w:rFonts w:ascii="Times New Roman" w:eastAsia="黑体" w:hAnsi="Times New Roman"/>
          <w:lang w:eastAsia="zh-CN"/>
        </w:rPr>
        <w:t>项目目标与开发范围</w:t>
      </w:r>
    </w:p>
    <w:p w14:paraId="40B440B2" w14:textId="77777777" w:rsidR="00192FFE" w:rsidRDefault="00000000">
      <w:pPr>
        <w:pStyle w:val="21"/>
        <w:spacing w:before="120"/>
        <w:rPr>
          <w:lang w:eastAsia="zh-CN"/>
        </w:rPr>
      </w:pPr>
      <w:r>
        <w:rPr>
          <w:rFonts w:ascii="Times New Roman" w:eastAsia="黑体" w:hAnsi="Times New Roman"/>
          <w:lang w:eastAsia="zh-CN"/>
        </w:rPr>
        <w:t xml:space="preserve">4.1 </w:t>
      </w:r>
      <w:r>
        <w:rPr>
          <w:rFonts w:ascii="Times New Roman" w:eastAsia="黑体" w:hAnsi="Times New Roman"/>
          <w:lang w:eastAsia="zh-CN"/>
        </w:rPr>
        <w:t>总体目标</w:t>
      </w:r>
    </w:p>
    <w:p w14:paraId="5E22C12F" w14:textId="77777777" w:rsidR="00192FFE" w:rsidRDefault="00000000">
      <w:pPr>
        <w:ind w:firstLine="420"/>
        <w:rPr>
          <w:lang w:eastAsia="zh-CN"/>
        </w:rPr>
      </w:pPr>
      <w:r>
        <w:rPr>
          <w:lang w:eastAsia="zh-CN"/>
        </w:rPr>
        <w:t>开发一个基于</w:t>
      </w:r>
      <w:r>
        <w:rPr>
          <w:lang w:eastAsia="zh-CN"/>
        </w:rPr>
        <w:t xml:space="preserve"> Java </w:t>
      </w:r>
      <w:r>
        <w:rPr>
          <w:lang w:eastAsia="zh-CN"/>
        </w:rPr>
        <w:t>的机场航班运行仿真系统，实现航班计划管理、机场资源管理、仿真任务控制、资源调度、延误统计和结果展示。系统应能够完整演示</w:t>
      </w:r>
      <w:r>
        <w:rPr>
          <w:lang w:eastAsia="zh-CN"/>
        </w:rPr>
        <w:t>“</w:t>
      </w:r>
      <w:r>
        <w:rPr>
          <w:lang w:eastAsia="zh-CN"/>
        </w:rPr>
        <w:t>基础数据录入</w:t>
      </w:r>
      <w:r>
        <w:rPr>
          <w:lang w:eastAsia="zh-CN"/>
        </w:rPr>
        <w:t>—</w:t>
      </w:r>
      <w:r>
        <w:rPr>
          <w:lang w:eastAsia="zh-CN"/>
        </w:rPr>
        <w:t>仿真启动</w:t>
      </w:r>
      <w:r>
        <w:rPr>
          <w:lang w:eastAsia="zh-CN"/>
        </w:rPr>
        <w:t>—</w:t>
      </w:r>
      <w:r>
        <w:rPr>
          <w:lang w:eastAsia="zh-CN"/>
        </w:rPr>
        <w:t>时间推进</w:t>
      </w:r>
      <w:r>
        <w:rPr>
          <w:lang w:eastAsia="zh-CN"/>
        </w:rPr>
        <w:t>—</w:t>
      </w:r>
      <w:r>
        <w:rPr>
          <w:lang w:eastAsia="zh-CN"/>
        </w:rPr>
        <w:t>资源分配</w:t>
      </w:r>
      <w:r>
        <w:rPr>
          <w:lang w:eastAsia="zh-CN"/>
        </w:rPr>
        <w:t>—</w:t>
      </w:r>
      <w:r>
        <w:rPr>
          <w:lang w:eastAsia="zh-CN"/>
        </w:rPr>
        <w:t>状态变化</w:t>
      </w:r>
      <w:r>
        <w:rPr>
          <w:lang w:eastAsia="zh-CN"/>
        </w:rPr>
        <w:t>—</w:t>
      </w:r>
      <w:r>
        <w:rPr>
          <w:lang w:eastAsia="zh-CN"/>
        </w:rPr>
        <w:t>日志记录</w:t>
      </w:r>
      <w:r>
        <w:rPr>
          <w:lang w:eastAsia="zh-CN"/>
        </w:rPr>
        <w:t>—</w:t>
      </w:r>
      <w:r>
        <w:rPr>
          <w:lang w:eastAsia="zh-CN"/>
        </w:rPr>
        <w:t>统计展示</w:t>
      </w:r>
      <w:r>
        <w:rPr>
          <w:lang w:eastAsia="zh-CN"/>
        </w:rPr>
        <w:t>”</w:t>
      </w:r>
      <w:r>
        <w:rPr>
          <w:lang w:eastAsia="zh-CN"/>
        </w:rPr>
        <w:t>的业务闭环。</w:t>
      </w:r>
    </w:p>
    <w:p w14:paraId="7659FDB7" w14:textId="77777777" w:rsidR="00192FFE" w:rsidRDefault="00000000">
      <w:pPr>
        <w:pStyle w:val="21"/>
        <w:spacing w:before="120"/>
      </w:pPr>
      <w:r>
        <w:rPr>
          <w:rFonts w:ascii="Times New Roman" w:eastAsia="黑体" w:hAnsi="Times New Roman"/>
        </w:rPr>
        <w:t xml:space="preserve">4.2 </w:t>
      </w:r>
      <w:proofErr w:type="spellStart"/>
      <w:r>
        <w:rPr>
          <w:rFonts w:ascii="Times New Roman" w:eastAsia="黑体" w:hAnsi="Times New Roman"/>
        </w:rPr>
        <w:t>本期开发范围</w:t>
      </w:r>
      <w:proofErr w:type="spellEnd"/>
    </w:p>
    <w:tbl>
      <w:tblPr>
        <w:tblStyle w:val="af4"/>
        <w:tblW w:w="0" w:type="auto"/>
        <w:jc w:val="center"/>
        <w:tblLook w:val="04A0" w:firstRow="1" w:lastRow="0" w:firstColumn="1" w:lastColumn="0" w:noHBand="0" w:noVBand="1"/>
      </w:tblPr>
      <w:tblGrid>
        <w:gridCol w:w="1701"/>
        <w:gridCol w:w="3402"/>
        <w:gridCol w:w="3402"/>
      </w:tblGrid>
      <w:tr w:rsidR="00192FFE" w14:paraId="02359BBB" w14:textId="77777777">
        <w:trPr>
          <w:jc w:val="center"/>
        </w:trPr>
        <w:tc>
          <w:tcPr>
            <w:tcW w:w="1701" w:type="dxa"/>
            <w:shd w:val="clear" w:color="auto" w:fill="F2F4F7"/>
            <w:vAlign w:val="center"/>
          </w:tcPr>
          <w:p w14:paraId="756746EB" w14:textId="77777777" w:rsidR="00192FFE" w:rsidRDefault="00000000">
            <w:pPr>
              <w:spacing w:after="0"/>
              <w:jc w:val="center"/>
            </w:pPr>
            <w:proofErr w:type="spellStart"/>
            <w:r>
              <w:rPr>
                <w:b/>
              </w:rPr>
              <w:t>范围类别</w:t>
            </w:r>
            <w:proofErr w:type="spellEnd"/>
          </w:p>
        </w:tc>
        <w:tc>
          <w:tcPr>
            <w:tcW w:w="3402" w:type="dxa"/>
            <w:shd w:val="clear" w:color="auto" w:fill="F2F4F7"/>
            <w:vAlign w:val="center"/>
          </w:tcPr>
          <w:p w14:paraId="1618A5E0" w14:textId="77777777" w:rsidR="00192FFE" w:rsidRDefault="00000000">
            <w:pPr>
              <w:spacing w:after="0"/>
            </w:pPr>
            <w:proofErr w:type="spellStart"/>
            <w:r>
              <w:rPr>
                <w:b/>
              </w:rPr>
              <w:t>纳入本期范围</w:t>
            </w:r>
            <w:proofErr w:type="spellEnd"/>
          </w:p>
        </w:tc>
        <w:tc>
          <w:tcPr>
            <w:tcW w:w="3402" w:type="dxa"/>
            <w:shd w:val="clear" w:color="auto" w:fill="F2F4F7"/>
            <w:vAlign w:val="center"/>
          </w:tcPr>
          <w:p w14:paraId="4AA049A2" w14:textId="77777777" w:rsidR="00192FFE" w:rsidRDefault="00000000">
            <w:pPr>
              <w:spacing w:after="0"/>
            </w:pPr>
            <w:r>
              <w:rPr>
                <w:b/>
              </w:rPr>
              <w:t>暂不纳入或作为扩展</w:t>
            </w:r>
          </w:p>
        </w:tc>
      </w:tr>
      <w:tr w:rsidR="00192FFE" w14:paraId="3C4D5F93" w14:textId="77777777">
        <w:trPr>
          <w:jc w:val="center"/>
        </w:trPr>
        <w:tc>
          <w:tcPr>
            <w:tcW w:w="1701" w:type="dxa"/>
            <w:vAlign w:val="center"/>
          </w:tcPr>
          <w:p w14:paraId="5DA3FA2C" w14:textId="77777777" w:rsidR="00192FFE" w:rsidRDefault="00000000">
            <w:pPr>
              <w:spacing w:after="0"/>
              <w:jc w:val="center"/>
            </w:pPr>
            <w:proofErr w:type="spellStart"/>
            <w:r>
              <w:t>用户范围</w:t>
            </w:r>
            <w:proofErr w:type="spellEnd"/>
          </w:p>
        </w:tc>
        <w:tc>
          <w:tcPr>
            <w:tcW w:w="3402" w:type="dxa"/>
          </w:tcPr>
          <w:p w14:paraId="76C14E63" w14:textId="77777777" w:rsidR="00192FFE" w:rsidRDefault="00000000">
            <w:pPr>
              <w:spacing w:after="0"/>
              <w:rPr>
                <w:lang w:eastAsia="zh-CN"/>
              </w:rPr>
            </w:pPr>
            <w:r>
              <w:rPr>
                <w:lang w:eastAsia="zh-CN"/>
              </w:rPr>
              <w:t>管理员操作；普通查看用户可作为只读扩展。</w:t>
            </w:r>
          </w:p>
        </w:tc>
        <w:tc>
          <w:tcPr>
            <w:tcW w:w="3402" w:type="dxa"/>
          </w:tcPr>
          <w:p w14:paraId="70E92C17" w14:textId="77777777" w:rsidR="00192FFE" w:rsidRDefault="00000000">
            <w:pPr>
              <w:spacing w:after="0"/>
              <w:rPr>
                <w:lang w:eastAsia="zh-CN"/>
              </w:rPr>
            </w:pPr>
            <w:r>
              <w:rPr>
                <w:lang w:eastAsia="zh-CN"/>
              </w:rPr>
              <w:t>复杂权限体系、角色审批、真实机场多岗位协同。</w:t>
            </w:r>
          </w:p>
        </w:tc>
      </w:tr>
      <w:tr w:rsidR="00192FFE" w14:paraId="5A10E8AA" w14:textId="77777777">
        <w:trPr>
          <w:jc w:val="center"/>
        </w:trPr>
        <w:tc>
          <w:tcPr>
            <w:tcW w:w="1701" w:type="dxa"/>
            <w:vAlign w:val="center"/>
          </w:tcPr>
          <w:p w14:paraId="7F584F8F" w14:textId="77777777" w:rsidR="00192FFE" w:rsidRDefault="00000000">
            <w:pPr>
              <w:spacing w:after="0"/>
              <w:jc w:val="center"/>
            </w:pPr>
            <w:proofErr w:type="spellStart"/>
            <w:r>
              <w:t>业务范围</w:t>
            </w:r>
            <w:proofErr w:type="spellEnd"/>
          </w:p>
        </w:tc>
        <w:tc>
          <w:tcPr>
            <w:tcW w:w="3402" w:type="dxa"/>
          </w:tcPr>
          <w:p w14:paraId="79F113E3" w14:textId="77777777" w:rsidR="00192FFE" w:rsidRDefault="00000000">
            <w:pPr>
              <w:spacing w:after="0"/>
              <w:rPr>
                <w:lang w:eastAsia="zh-CN"/>
              </w:rPr>
            </w:pPr>
            <w:r>
              <w:rPr>
                <w:lang w:eastAsia="zh-CN"/>
              </w:rPr>
              <w:t>航班起飞</w:t>
            </w:r>
            <w:r>
              <w:rPr>
                <w:lang w:eastAsia="zh-CN"/>
              </w:rPr>
              <w:t>/</w:t>
            </w:r>
            <w:r>
              <w:rPr>
                <w:lang w:eastAsia="zh-CN"/>
              </w:rPr>
              <w:t>降落计划、跑道分配、停机位分配、等待与延误统计。</w:t>
            </w:r>
          </w:p>
        </w:tc>
        <w:tc>
          <w:tcPr>
            <w:tcW w:w="3402" w:type="dxa"/>
          </w:tcPr>
          <w:p w14:paraId="3094DDE2" w14:textId="77777777" w:rsidR="00192FFE" w:rsidRDefault="00000000">
            <w:pPr>
              <w:spacing w:after="0"/>
              <w:rPr>
                <w:lang w:eastAsia="zh-CN"/>
              </w:rPr>
            </w:pPr>
            <w:r>
              <w:rPr>
                <w:lang w:eastAsia="zh-CN"/>
              </w:rPr>
              <w:t>旅客值机、安检、登机、行李、机组排班、空域流量控制。</w:t>
            </w:r>
          </w:p>
        </w:tc>
      </w:tr>
      <w:tr w:rsidR="00192FFE" w14:paraId="4AA676E6" w14:textId="77777777">
        <w:trPr>
          <w:jc w:val="center"/>
        </w:trPr>
        <w:tc>
          <w:tcPr>
            <w:tcW w:w="1701" w:type="dxa"/>
            <w:vAlign w:val="center"/>
          </w:tcPr>
          <w:p w14:paraId="55BA9920" w14:textId="77777777" w:rsidR="00192FFE" w:rsidRDefault="00000000">
            <w:pPr>
              <w:spacing w:after="0"/>
              <w:jc w:val="center"/>
            </w:pPr>
            <w:proofErr w:type="spellStart"/>
            <w:r>
              <w:t>资源范围</w:t>
            </w:r>
            <w:proofErr w:type="spellEnd"/>
          </w:p>
        </w:tc>
        <w:tc>
          <w:tcPr>
            <w:tcW w:w="3402" w:type="dxa"/>
          </w:tcPr>
          <w:p w14:paraId="72913285" w14:textId="77777777" w:rsidR="00192FFE" w:rsidRDefault="00000000">
            <w:pPr>
              <w:spacing w:after="0"/>
              <w:rPr>
                <w:lang w:eastAsia="zh-CN"/>
              </w:rPr>
            </w:pPr>
            <w:r>
              <w:rPr>
                <w:lang w:eastAsia="zh-CN"/>
              </w:rPr>
              <w:t>跑道、停机位两类核心资源。</w:t>
            </w:r>
          </w:p>
        </w:tc>
        <w:tc>
          <w:tcPr>
            <w:tcW w:w="3402" w:type="dxa"/>
          </w:tcPr>
          <w:p w14:paraId="474C069C" w14:textId="77777777" w:rsidR="00192FFE" w:rsidRDefault="00000000">
            <w:pPr>
              <w:spacing w:after="0"/>
              <w:rPr>
                <w:lang w:eastAsia="zh-CN"/>
              </w:rPr>
            </w:pPr>
            <w:r>
              <w:rPr>
                <w:lang w:eastAsia="zh-CN"/>
              </w:rPr>
              <w:t>滑行道冲突、登机口精细分配、维修车辆和机务资源。</w:t>
            </w:r>
          </w:p>
        </w:tc>
      </w:tr>
      <w:tr w:rsidR="00192FFE" w14:paraId="18C0BD5E" w14:textId="77777777">
        <w:trPr>
          <w:jc w:val="center"/>
        </w:trPr>
        <w:tc>
          <w:tcPr>
            <w:tcW w:w="1701" w:type="dxa"/>
            <w:vAlign w:val="center"/>
          </w:tcPr>
          <w:p w14:paraId="6F2C226E" w14:textId="77777777" w:rsidR="00192FFE" w:rsidRDefault="00000000">
            <w:pPr>
              <w:spacing w:after="0"/>
              <w:jc w:val="center"/>
            </w:pPr>
            <w:proofErr w:type="spellStart"/>
            <w:r>
              <w:t>算法范围</w:t>
            </w:r>
            <w:proofErr w:type="spellEnd"/>
          </w:p>
        </w:tc>
        <w:tc>
          <w:tcPr>
            <w:tcW w:w="3402" w:type="dxa"/>
          </w:tcPr>
          <w:p w14:paraId="0B31BDBD" w14:textId="77777777" w:rsidR="00192FFE" w:rsidRDefault="00000000">
            <w:pPr>
              <w:spacing w:after="0"/>
              <w:rPr>
                <w:lang w:eastAsia="zh-CN"/>
              </w:rPr>
            </w:pPr>
            <w:r>
              <w:rPr>
                <w:lang w:eastAsia="zh-CN"/>
              </w:rPr>
              <w:t>基础版采用</w:t>
            </w:r>
            <w:r>
              <w:rPr>
                <w:lang w:eastAsia="zh-CN"/>
              </w:rPr>
              <w:t xml:space="preserve"> FCFS</w:t>
            </w:r>
            <w:r>
              <w:rPr>
                <w:lang w:eastAsia="zh-CN"/>
              </w:rPr>
              <w:t>，并支持降落优先、计划时间优先等简单规则。</w:t>
            </w:r>
          </w:p>
        </w:tc>
        <w:tc>
          <w:tcPr>
            <w:tcW w:w="3402" w:type="dxa"/>
          </w:tcPr>
          <w:p w14:paraId="0E48C52B" w14:textId="77777777" w:rsidR="00192FFE" w:rsidRDefault="00000000">
            <w:pPr>
              <w:spacing w:after="0"/>
              <w:rPr>
                <w:lang w:eastAsia="zh-CN"/>
              </w:rPr>
            </w:pPr>
            <w:r>
              <w:rPr>
                <w:lang w:eastAsia="zh-CN"/>
              </w:rPr>
              <w:t>复杂优化算法、机器学习预测、</w:t>
            </w:r>
            <w:proofErr w:type="gramStart"/>
            <w:r>
              <w:rPr>
                <w:lang w:eastAsia="zh-CN"/>
              </w:rPr>
              <w:t>多机场</w:t>
            </w:r>
            <w:proofErr w:type="gramEnd"/>
            <w:r>
              <w:rPr>
                <w:lang w:eastAsia="zh-CN"/>
              </w:rPr>
              <w:t>协同调度。</w:t>
            </w:r>
          </w:p>
        </w:tc>
      </w:tr>
      <w:tr w:rsidR="00192FFE" w14:paraId="097EA2E7" w14:textId="77777777">
        <w:trPr>
          <w:jc w:val="center"/>
        </w:trPr>
        <w:tc>
          <w:tcPr>
            <w:tcW w:w="1701" w:type="dxa"/>
            <w:vAlign w:val="center"/>
          </w:tcPr>
          <w:p w14:paraId="352D8236" w14:textId="77777777" w:rsidR="00192FFE" w:rsidRDefault="00000000">
            <w:pPr>
              <w:spacing w:after="0"/>
              <w:jc w:val="center"/>
            </w:pPr>
            <w:proofErr w:type="spellStart"/>
            <w:r>
              <w:t>展示范围</w:t>
            </w:r>
            <w:proofErr w:type="spellEnd"/>
          </w:p>
        </w:tc>
        <w:tc>
          <w:tcPr>
            <w:tcW w:w="3402" w:type="dxa"/>
          </w:tcPr>
          <w:p w14:paraId="2DE91AE6" w14:textId="77777777" w:rsidR="00192FFE" w:rsidRDefault="00000000">
            <w:pPr>
              <w:spacing w:after="0"/>
              <w:rPr>
                <w:lang w:eastAsia="zh-CN"/>
              </w:rPr>
            </w:pPr>
            <w:r>
              <w:rPr>
                <w:lang w:eastAsia="zh-CN"/>
              </w:rPr>
              <w:t>表格页面、仿真日志、统计结果、仪表盘摘要。</w:t>
            </w:r>
          </w:p>
        </w:tc>
        <w:tc>
          <w:tcPr>
            <w:tcW w:w="3402" w:type="dxa"/>
          </w:tcPr>
          <w:p w14:paraId="62B9B5C1" w14:textId="77777777" w:rsidR="00192FFE" w:rsidRDefault="00000000">
            <w:pPr>
              <w:spacing w:after="0"/>
              <w:rPr>
                <w:lang w:eastAsia="zh-CN"/>
              </w:rPr>
            </w:pPr>
            <w:r>
              <w:rPr>
                <w:lang w:eastAsia="zh-CN"/>
              </w:rPr>
              <w:t>三维机场可视化、地图轨迹动画、实时大屏系统。</w:t>
            </w:r>
          </w:p>
        </w:tc>
      </w:tr>
      <w:tr w:rsidR="00192FFE" w14:paraId="29C6748A" w14:textId="77777777">
        <w:trPr>
          <w:jc w:val="center"/>
        </w:trPr>
        <w:tc>
          <w:tcPr>
            <w:tcW w:w="1701" w:type="dxa"/>
            <w:vAlign w:val="center"/>
          </w:tcPr>
          <w:p w14:paraId="5A3C4013" w14:textId="77777777" w:rsidR="00192FFE" w:rsidRDefault="00000000">
            <w:pPr>
              <w:spacing w:after="0"/>
              <w:jc w:val="center"/>
            </w:pPr>
            <w:proofErr w:type="spellStart"/>
            <w:r>
              <w:t>部署范围</w:t>
            </w:r>
            <w:proofErr w:type="spellEnd"/>
          </w:p>
        </w:tc>
        <w:tc>
          <w:tcPr>
            <w:tcW w:w="3402" w:type="dxa"/>
          </w:tcPr>
          <w:p w14:paraId="5472EFAB" w14:textId="77777777" w:rsidR="00192FFE" w:rsidRDefault="00000000">
            <w:pPr>
              <w:spacing w:after="0"/>
              <w:rPr>
                <w:lang w:eastAsia="zh-CN"/>
              </w:rPr>
            </w:pPr>
            <w:r>
              <w:rPr>
                <w:lang w:eastAsia="zh-CN"/>
              </w:rPr>
              <w:t>本地开发环境运行，</w:t>
            </w:r>
            <w:r>
              <w:rPr>
                <w:lang w:eastAsia="zh-CN"/>
              </w:rPr>
              <w:t xml:space="preserve">MySQL </w:t>
            </w:r>
            <w:r>
              <w:rPr>
                <w:lang w:eastAsia="zh-CN"/>
              </w:rPr>
              <w:t>持久化。</w:t>
            </w:r>
          </w:p>
        </w:tc>
        <w:tc>
          <w:tcPr>
            <w:tcW w:w="3402" w:type="dxa"/>
          </w:tcPr>
          <w:p w14:paraId="586159FF" w14:textId="77777777" w:rsidR="00192FFE" w:rsidRDefault="00000000">
            <w:pPr>
              <w:spacing w:after="0"/>
              <w:rPr>
                <w:lang w:eastAsia="zh-CN"/>
              </w:rPr>
            </w:pPr>
            <w:r>
              <w:rPr>
                <w:lang w:eastAsia="zh-CN"/>
              </w:rPr>
              <w:t>云部署、高并发集群、真实外部航班数据接入。</w:t>
            </w:r>
          </w:p>
        </w:tc>
      </w:tr>
    </w:tbl>
    <w:p w14:paraId="3D719100" w14:textId="77777777" w:rsidR="00192FFE" w:rsidRDefault="00192FFE">
      <w:pPr>
        <w:rPr>
          <w:lang w:eastAsia="zh-CN"/>
        </w:rPr>
      </w:pPr>
    </w:p>
    <w:p w14:paraId="48D46FB0" w14:textId="77777777" w:rsidR="00192FFE" w:rsidRDefault="00000000">
      <w:pPr>
        <w:pStyle w:val="21"/>
        <w:spacing w:before="120"/>
      </w:pPr>
      <w:r>
        <w:rPr>
          <w:rFonts w:ascii="Times New Roman" w:eastAsia="黑体" w:hAnsi="Times New Roman"/>
        </w:rPr>
        <w:t xml:space="preserve">4.3 </w:t>
      </w:r>
      <w:proofErr w:type="spellStart"/>
      <w:r>
        <w:rPr>
          <w:rFonts w:ascii="Times New Roman" w:eastAsia="黑体" w:hAnsi="Times New Roman"/>
        </w:rPr>
        <w:t>成功标准</w:t>
      </w:r>
      <w:proofErr w:type="spellEnd"/>
    </w:p>
    <w:p w14:paraId="18CD7FBE" w14:textId="77777777" w:rsidR="00192FFE" w:rsidRDefault="00000000">
      <w:pPr>
        <w:pStyle w:val="a0"/>
        <w:rPr>
          <w:lang w:eastAsia="zh-CN"/>
        </w:rPr>
      </w:pPr>
      <w:r>
        <w:rPr>
          <w:lang w:eastAsia="zh-CN"/>
        </w:rPr>
        <w:t>系统能够成功启动并连接</w:t>
      </w:r>
      <w:r>
        <w:rPr>
          <w:lang w:eastAsia="zh-CN"/>
        </w:rPr>
        <w:t xml:space="preserve"> MySQL </w:t>
      </w:r>
      <w:r>
        <w:rPr>
          <w:lang w:eastAsia="zh-CN"/>
        </w:rPr>
        <w:t>数据库。</w:t>
      </w:r>
    </w:p>
    <w:p w14:paraId="1EAA5678" w14:textId="77777777" w:rsidR="00192FFE" w:rsidRDefault="00000000">
      <w:pPr>
        <w:pStyle w:val="a0"/>
        <w:rPr>
          <w:lang w:eastAsia="zh-CN"/>
        </w:rPr>
      </w:pPr>
      <w:r>
        <w:rPr>
          <w:lang w:eastAsia="zh-CN"/>
        </w:rPr>
        <w:t>航班、跑道、停机位等基础数据能够新增、查询、修改、删除并持久化。</w:t>
      </w:r>
    </w:p>
    <w:p w14:paraId="07C40726" w14:textId="77777777" w:rsidR="00192FFE" w:rsidRDefault="00000000">
      <w:pPr>
        <w:pStyle w:val="a0"/>
        <w:rPr>
          <w:lang w:eastAsia="zh-CN"/>
        </w:rPr>
      </w:pPr>
      <w:r>
        <w:rPr>
          <w:lang w:eastAsia="zh-CN"/>
        </w:rPr>
        <w:t>创建仿真任务后，航班状态能够随仿真时间推进发生变化。</w:t>
      </w:r>
    </w:p>
    <w:p w14:paraId="0652F036" w14:textId="77777777" w:rsidR="00192FFE" w:rsidRDefault="00000000">
      <w:pPr>
        <w:pStyle w:val="a0"/>
        <w:rPr>
          <w:lang w:eastAsia="zh-CN"/>
        </w:rPr>
      </w:pPr>
      <w:r>
        <w:rPr>
          <w:lang w:eastAsia="zh-CN"/>
        </w:rPr>
        <w:t>当跑道或停机</w:t>
      </w:r>
      <w:proofErr w:type="gramStart"/>
      <w:r>
        <w:rPr>
          <w:lang w:eastAsia="zh-CN"/>
        </w:rPr>
        <w:t>位资源</w:t>
      </w:r>
      <w:proofErr w:type="gramEnd"/>
      <w:r>
        <w:rPr>
          <w:lang w:eastAsia="zh-CN"/>
        </w:rPr>
        <w:t>不足时，系统能够让航班等待并累计延误。</w:t>
      </w:r>
    </w:p>
    <w:p w14:paraId="36D5EBF5" w14:textId="77777777" w:rsidR="00192FFE" w:rsidRDefault="00000000">
      <w:pPr>
        <w:pStyle w:val="a0"/>
        <w:rPr>
          <w:lang w:eastAsia="zh-CN"/>
        </w:rPr>
      </w:pPr>
      <w:r>
        <w:rPr>
          <w:lang w:eastAsia="zh-CN"/>
        </w:rPr>
        <w:lastRenderedPageBreak/>
        <w:t>系统能够保存仿真事件日志，并展示延误统计和资源利用结果。</w:t>
      </w:r>
    </w:p>
    <w:p w14:paraId="47C9F384" w14:textId="77777777" w:rsidR="00192FFE" w:rsidRDefault="00000000">
      <w:pPr>
        <w:pStyle w:val="a0"/>
        <w:rPr>
          <w:lang w:eastAsia="zh-CN"/>
        </w:rPr>
      </w:pPr>
      <w:r>
        <w:rPr>
          <w:lang w:eastAsia="zh-CN"/>
        </w:rPr>
        <w:t>需求、设计、测试等课程文档能够与系统实现保持一致。</w:t>
      </w:r>
    </w:p>
    <w:p w14:paraId="298FDCCE" w14:textId="77777777" w:rsidR="00192FFE" w:rsidRDefault="00000000">
      <w:pPr>
        <w:pStyle w:val="1"/>
        <w:spacing w:before="120"/>
        <w:jc w:val="center"/>
      </w:pPr>
      <w:r>
        <w:rPr>
          <w:rFonts w:ascii="Times New Roman" w:eastAsia="黑体" w:hAnsi="Times New Roman"/>
        </w:rPr>
        <w:t xml:space="preserve">5 </w:t>
      </w:r>
      <w:proofErr w:type="spellStart"/>
      <w:r>
        <w:rPr>
          <w:rFonts w:ascii="Times New Roman" w:eastAsia="黑体" w:hAnsi="Times New Roman"/>
        </w:rPr>
        <w:t>功能需求</w:t>
      </w:r>
      <w:proofErr w:type="spellEnd"/>
    </w:p>
    <w:p w14:paraId="0F169A1D" w14:textId="77777777" w:rsidR="00192FFE" w:rsidRDefault="00000000">
      <w:pPr>
        <w:pStyle w:val="21"/>
        <w:spacing w:before="120"/>
      </w:pPr>
      <w:r>
        <w:rPr>
          <w:rFonts w:ascii="Times New Roman" w:eastAsia="黑体" w:hAnsi="Times New Roman"/>
        </w:rPr>
        <w:t xml:space="preserve">5.1 </w:t>
      </w:r>
      <w:proofErr w:type="spellStart"/>
      <w:r>
        <w:rPr>
          <w:rFonts w:ascii="Times New Roman" w:eastAsia="黑体" w:hAnsi="Times New Roman"/>
        </w:rPr>
        <w:t>功能模块划分</w:t>
      </w:r>
      <w:proofErr w:type="spellEnd"/>
    </w:p>
    <w:tbl>
      <w:tblPr>
        <w:tblStyle w:val="af4"/>
        <w:tblW w:w="0" w:type="auto"/>
        <w:jc w:val="center"/>
        <w:tblLook w:val="04A0" w:firstRow="1" w:lastRow="0" w:firstColumn="1" w:lastColumn="0" w:noHBand="0" w:noVBand="1"/>
      </w:tblPr>
      <w:tblGrid>
        <w:gridCol w:w="1247"/>
        <w:gridCol w:w="1701"/>
        <w:gridCol w:w="4535"/>
        <w:gridCol w:w="1134"/>
      </w:tblGrid>
      <w:tr w:rsidR="00192FFE" w14:paraId="70849B5B" w14:textId="77777777">
        <w:trPr>
          <w:jc w:val="center"/>
        </w:trPr>
        <w:tc>
          <w:tcPr>
            <w:tcW w:w="1247" w:type="dxa"/>
            <w:shd w:val="clear" w:color="auto" w:fill="F2F4F7"/>
            <w:vAlign w:val="center"/>
          </w:tcPr>
          <w:p w14:paraId="712304C0" w14:textId="77777777" w:rsidR="00192FFE" w:rsidRDefault="00000000">
            <w:pPr>
              <w:spacing w:after="0"/>
              <w:jc w:val="center"/>
            </w:pPr>
            <w:proofErr w:type="spellStart"/>
            <w:r>
              <w:rPr>
                <w:b/>
              </w:rPr>
              <w:t>模块编号</w:t>
            </w:r>
            <w:proofErr w:type="spellEnd"/>
          </w:p>
        </w:tc>
        <w:tc>
          <w:tcPr>
            <w:tcW w:w="1701" w:type="dxa"/>
            <w:shd w:val="clear" w:color="auto" w:fill="F2F4F7"/>
            <w:vAlign w:val="center"/>
          </w:tcPr>
          <w:p w14:paraId="677A3F1F" w14:textId="77777777" w:rsidR="00192FFE" w:rsidRDefault="00000000">
            <w:pPr>
              <w:spacing w:after="0"/>
              <w:jc w:val="center"/>
            </w:pPr>
            <w:proofErr w:type="spellStart"/>
            <w:r>
              <w:rPr>
                <w:b/>
              </w:rPr>
              <w:t>模块名称</w:t>
            </w:r>
            <w:proofErr w:type="spellEnd"/>
          </w:p>
        </w:tc>
        <w:tc>
          <w:tcPr>
            <w:tcW w:w="4535" w:type="dxa"/>
            <w:shd w:val="clear" w:color="auto" w:fill="F2F4F7"/>
            <w:vAlign w:val="center"/>
          </w:tcPr>
          <w:p w14:paraId="57D46E63" w14:textId="77777777" w:rsidR="00192FFE" w:rsidRDefault="00000000">
            <w:pPr>
              <w:spacing w:after="0"/>
              <w:jc w:val="center"/>
            </w:pPr>
            <w:proofErr w:type="spellStart"/>
            <w:r>
              <w:rPr>
                <w:b/>
              </w:rPr>
              <w:t>主要职责</w:t>
            </w:r>
            <w:proofErr w:type="spellEnd"/>
          </w:p>
        </w:tc>
        <w:tc>
          <w:tcPr>
            <w:tcW w:w="1134" w:type="dxa"/>
            <w:shd w:val="clear" w:color="auto" w:fill="F2F4F7"/>
            <w:vAlign w:val="center"/>
          </w:tcPr>
          <w:p w14:paraId="0B9BBBE9" w14:textId="77777777" w:rsidR="00192FFE" w:rsidRDefault="00000000">
            <w:pPr>
              <w:spacing w:after="0"/>
              <w:jc w:val="center"/>
            </w:pPr>
            <w:proofErr w:type="spellStart"/>
            <w:r>
              <w:rPr>
                <w:b/>
              </w:rPr>
              <w:t>优先级</w:t>
            </w:r>
            <w:proofErr w:type="spellEnd"/>
          </w:p>
        </w:tc>
      </w:tr>
      <w:tr w:rsidR="00192FFE" w14:paraId="65AD06ED" w14:textId="77777777">
        <w:trPr>
          <w:jc w:val="center"/>
        </w:trPr>
        <w:tc>
          <w:tcPr>
            <w:tcW w:w="1247" w:type="dxa"/>
            <w:vAlign w:val="center"/>
          </w:tcPr>
          <w:p w14:paraId="2A48D75D" w14:textId="77777777" w:rsidR="00192FFE" w:rsidRDefault="00000000">
            <w:pPr>
              <w:spacing w:after="0"/>
              <w:jc w:val="center"/>
            </w:pPr>
            <w:r>
              <w:t>FR-01</w:t>
            </w:r>
          </w:p>
        </w:tc>
        <w:tc>
          <w:tcPr>
            <w:tcW w:w="1701" w:type="dxa"/>
            <w:vAlign w:val="center"/>
          </w:tcPr>
          <w:p w14:paraId="477AD471" w14:textId="77777777" w:rsidR="00192FFE" w:rsidRDefault="00000000">
            <w:pPr>
              <w:spacing w:after="0"/>
              <w:jc w:val="center"/>
            </w:pPr>
            <w:proofErr w:type="spellStart"/>
            <w:r>
              <w:t>航班信息管理</w:t>
            </w:r>
            <w:proofErr w:type="spellEnd"/>
          </w:p>
        </w:tc>
        <w:tc>
          <w:tcPr>
            <w:tcW w:w="4535" w:type="dxa"/>
          </w:tcPr>
          <w:p w14:paraId="4E34BBBB" w14:textId="77777777" w:rsidR="00192FFE" w:rsidRDefault="00000000">
            <w:pPr>
              <w:spacing w:after="0"/>
              <w:rPr>
                <w:lang w:eastAsia="zh-CN"/>
              </w:rPr>
            </w:pPr>
            <w:r>
              <w:rPr>
                <w:lang w:eastAsia="zh-CN"/>
              </w:rPr>
              <w:t>维护航班计划、机型、起降类型、计划时间、状态和延误信息。</w:t>
            </w:r>
          </w:p>
        </w:tc>
        <w:tc>
          <w:tcPr>
            <w:tcW w:w="1134" w:type="dxa"/>
            <w:vAlign w:val="center"/>
          </w:tcPr>
          <w:p w14:paraId="5812D61D" w14:textId="77777777" w:rsidR="00192FFE" w:rsidRDefault="00000000">
            <w:pPr>
              <w:spacing w:after="0"/>
              <w:jc w:val="center"/>
            </w:pPr>
            <w:proofErr w:type="spellStart"/>
            <w:r>
              <w:t>必须</w:t>
            </w:r>
            <w:proofErr w:type="spellEnd"/>
          </w:p>
        </w:tc>
      </w:tr>
      <w:tr w:rsidR="00192FFE" w14:paraId="6079A8B7" w14:textId="77777777">
        <w:trPr>
          <w:jc w:val="center"/>
        </w:trPr>
        <w:tc>
          <w:tcPr>
            <w:tcW w:w="1247" w:type="dxa"/>
            <w:vAlign w:val="center"/>
          </w:tcPr>
          <w:p w14:paraId="39EF9D9F" w14:textId="77777777" w:rsidR="00192FFE" w:rsidRDefault="00000000">
            <w:pPr>
              <w:spacing w:after="0"/>
              <w:jc w:val="center"/>
            </w:pPr>
            <w:r>
              <w:t>FR-02</w:t>
            </w:r>
          </w:p>
        </w:tc>
        <w:tc>
          <w:tcPr>
            <w:tcW w:w="1701" w:type="dxa"/>
            <w:vAlign w:val="center"/>
          </w:tcPr>
          <w:p w14:paraId="387EA957" w14:textId="77777777" w:rsidR="00192FFE" w:rsidRDefault="00000000">
            <w:pPr>
              <w:spacing w:after="0"/>
              <w:jc w:val="center"/>
            </w:pPr>
            <w:proofErr w:type="spellStart"/>
            <w:r>
              <w:t>机场资源管理</w:t>
            </w:r>
            <w:proofErr w:type="spellEnd"/>
          </w:p>
        </w:tc>
        <w:tc>
          <w:tcPr>
            <w:tcW w:w="4535" w:type="dxa"/>
          </w:tcPr>
          <w:p w14:paraId="6E333A81" w14:textId="77777777" w:rsidR="00192FFE" w:rsidRDefault="00000000">
            <w:pPr>
              <w:spacing w:after="0"/>
              <w:rPr>
                <w:lang w:eastAsia="zh-CN"/>
              </w:rPr>
            </w:pPr>
            <w:r>
              <w:rPr>
                <w:lang w:eastAsia="zh-CN"/>
              </w:rPr>
              <w:t>维护跑道和停机位信息，包括状态、适用类型和当前占用情况。</w:t>
            </w:r>
          </w:p>
        </w:tc>
        <w:tc>
          <w:tcPr>
            <w:tcW w:w="1134" w:type="dxa"/>
            <w:vAlign w:val="center"/>
          </w:tcPr>
          <w:p w14:paraId="3E586724" w14:textId="77777777" w:rsidR="00192FFE" w:rsidRDefault="00000000">
            <w:pPr>
              <w:spacing w:after="0"/>
              <w:jc w:val="center"/>
            </w:pPr>
            <w:proofErr w:type="spellStart"/>
            <w:r>
              <w:t>必须</w:t>
            </w:r>
            <w:proofErr w:type="spellEnd"/>
          </w:p>
        </w:tc>
      </w:tr>
      <w:tr w:rsidR="00192FFE" w14:paraId="291CA910" w14:textId="77777777">
        <w:trPr>
          <w:jc w:val="center"/>
        </w:trPr>
        <w:tc>
          <w:tcPr>
            <w:tcW w:w="1247" w:type="dxa"/>
            <w:vAlign w:val="center"/>
          </w:tcPr>
          <w:p w14:paraId="364A701D" w14:textId="77777777" w:rsidR="00192FFE" w:rsidRDefault="00000000">
            <w:pPr>
              <w:spacing w:after="0"/>
              <w:jc w:val="center"/>
            </w:pPr>
            <w:r>
              <w:t>FR-03</w:t>
            </w:r>
          </w:p>
        </w:tc>
        <w:tc>
          <w:tcPr>
            <w:tcW w:w="1701" w:type="dxa"/>
            <w:vAlign w:val="center"/>
          </w:tcPr>
          <w:p w14:paraId="60BBD722" w14:textId="77777777" w:rsidR="00192FFE" w:rsidRDefault="00000000">
            <w:pPr>
              <w:spacing w:after="0"/>
              <w:jc w:val="center"/>
            </w:pPr>
            <w:proofErr w:type="spellStart"/>
            <w:r>
              <w:t>仿真任务管理</w:t>
            </w:r>
            <w:proofErr w:type="spellEnd"/>
          </w:p>
        </w:tc>
        <w:tc>
          <w:tcPr>
            <w:tcW w:w="4535" w:type="dxa"/>
          </w:tcPr>
          <w:p w14:paraId="213921F3" w14:textId="77777777" w:rsidR="00192FFE" w:rsidRDefault="00000000">
            <w:pPr>
              <w:spacing w:after="0"/>
              <w:rPr>
                <w:lang w:eastAsia="zh-CN"/>
              </w:rPr>
            </w:pPr>
            <w:r>
              <w:rPr>
                <w:lang w:eastAsia="zh-CN"/>
              </w:rPr>
              <w:t>创建仿真任务，设置开始时间、结束时间、时间步长，支持启动、单步推进和重置。</w:t>
            </w:r>
          </w:p>
        </w:tc>
        <w:tc>
          <w:tcPr>
            <w:tcW w:w="1134" w:type="dxa"/>
            <w:vAlign w:val="center"/>
          </w:tcPr>
          <w:p w14:paraId="27D81EA7" w14:textId="77777777" w:rsidR="00192FFE" w:rsidRDefault="00000000">
            <w:pPr>
              <w:spacing w:after="0"/>
              <w:jc w:val="center"/>
            </w:pPr>
            <w:proofErr w:type="spellStart"/>
            <w:r>
              <w:t>必须</w:t>
            </w:r>
            <w:proofErr w:type="spellEnd"/>
          </w:p>
        </w:tc>
      </w:tr>
      <w:tr w:rsidR="00192FFE" w14:paraId="58267D20" w14:textId="77777777">
        <w:trPr>
          <w:jc w:val="center"/>
        </w:trPr>
        <w:tc>
          <w:tcPr>
            <w:tcW w:w="1247" w:type="dxa"/>
            <w:vAlign w:val="center"/>
          </w:tcPr>
          <w:p w14:paraId="4B8E8DB9" w14:textId="77777777" w:rsidR="00192FFE" w:rsidRDefault="00000000">
            <w:pPr>
              <w:spacing w:after="0"/>
              <w:jc w:val="center"/>
            </w:pPr>
            <w:r>
              <w:t>FR-04</w:t>
            </w:r>
          </w:p>
        </w:tc>
        <w:tc>
          <w:tcPr>
            <w:tcW w:w="1701" w:type="dxa"/>
            <w:vAlign w:val="center"/>
          </w:tcPr>
          <w:p w14:paraId="36DFD3EA" w14:textId="77777777" w:rsidR="00192FFE" w:rsidRDefault="00000000">
            <w:pPr>
              <w:spacing w:after="0"/>
              <w:jc w:val="center"/>
            </w:pPr>
            <w:proofErr w:type="spellStart"/>
            <w:r>
              <w:t>调度算法</w:t>
            </w:r>
            <w:proofErr w:type="spellEnd"/>
          </w:p>
        </w:tc>
        <w:tc>
          <w:tcPr>
            <w:tcW w:w="4535" w:type="dxa"/>
          </w:tcPr>
          <w:p w14:paraId="43D18C74" w14:textId="77777777" w:rsidR="00192FFE" w:rsidRDefault="00000000">
            <w:pPr>
              <w:spacing w:after="0"/>
              <w:rPr>
                <w:lang w:eastAsia="zh-CN"/>
              </w:rPr>
            </w:pPr>
            <w:r>
              <w:rPr>
                <w:lang w:eastAsia="zh-CN"/>
              </w:rPr>
              <w:t>根据计划时间、航班类型和资源状态分配跑道与停机位。</w:t>
            </w:r>
          </w:p>
        </w:tc>
        <w:tc>
          <w:tcPr>
            <w:tcW w:w="1134" w:type="dxa"/>
            <w:vAlign w:val="center"/>
          </w:tcPr>
          <w:p w14:paraId="59060CD0" w14:textId="77777777" w:rsidR="00192FFE" w:rsidRDefault="00000000">
            <w:pPr>
              <w:spacing w:after="0"/>
              <w:jc w:val="center"/>
            </w:pPr>
            <w:proofErr w:type="spellStart"/>
            <w:r>
              <w:t>必须</w:t>
            </w:r>
            <w:proofErr w:type="spellEnd"/>
          </w:p>
        </w:tc>
      </w:tr>
      <w:tr w:rsidR="00192FFE" w14:paraId="27403890" w14:textId="77777777">
        <w:trPr>
          <w:jc w:val="center"/>
        </w:trPr>
        <w:tc>
          <w:tcPr>
            <w:tcW w:w="1247" w:type="dxa"/>
            <w:vAlign w:val="center"/>
          </w:tcPr>
          <w:p w14:paraId="579B0E3D" w14:textId="77777777" w:rsidR="00192FFE" w:rsidRDefault="00000000">
            <w:pPr>
              <w:spacing w:after="0"/>
              <w:jc w:val="center"/>
            </w:pPr>
            <w:r>
              <w:t>FR-05</w:t>
            </w:r>
          </w:p>
        </w:tc>
        <w:tc>
          <w:tcPr>
            <w:tcW w:w="1701" w:type="dxa"/>
            <w:vAlign w:val="center"/>
          </w:tcPr>
          <w:p w14:paraId="727E1D4A" w14:textId="77777777" w:rsidR="00192FFE" w:rsidRDefault="00000000">
            <w:pPr>
              <w:spacing w:after="0"/>
              <w:jc w:val="center"/>
            </w:pPr>
            <w:proofErr w:type="spellStart"/>
            <w:r>
              <w:t>仿真日志</w:t>
            </w:r>
            <w:proofErr w:type="spellEnd"/>
          </w:p>
        </w:tc>
        <w:tc>
          <w:tcPr>
            <w:tcW w:w="4535" w:type="dxa"/>
          </w:tcPr>
          <w:p w14:paraId="6B3685A2" w14:textId="77777777" w:rsidR="00192FFE" w:rsidRDefault="00000000">
            <w:pPr>
              <w:spacing w:after="0"/>
              <w:rPr>
                <w:lang w:eastAsia="zh-CN"/>
              </w:rPr>
            </w:pPr>
            <w:r>
              <w:rPr>
                <w:lang w:eastAsia="zh-CN"/>
              </w:rPr>
              <w:t>记录航班进入队列、资源分配、延误、完成和资源释放等事件。</w:t>
            </w:r>
          </w:p>
        </w:tc>
        <w:tc>
          <w:tcPr>
            <w:tcW w:w="1134" w:type="dxa"/>
            <w:vAlign w:val="center"/>
          </w:tcPr>
          <w:p w14:paraId="25B18B78" w14:textId="77777777" w:rsidR="00192FFE" w:rsidRDefault="00000000">
            <w:pPr>
              <w:spacing w:after="0"/>
              <w:jc w:val="center"/>
            </w:pPr>
            <w:proofErr w:type="spellStart"/>
            <w:r>
              <w:t>推荐</w:t>
            </w:r>
            <w:proofErr w:type="spellEnd"/>
          </w:p>
        </w:tc>
      </w:tr>
      <w:tr w:rsidR="00192FFE" w14:paraId="4FC46A92" w14:textId="77777777">
        <w:trPr>
          <w:jc w:val="center"/>
        </w:trPr>
        <w:tc>
          <w:tcPr>
            <w:tcW w:w="1247" w:type="dxa"/>
            <w:vAlign w:val="center"/>
          </w:tcPr>
          <w:p w14:paraId="65C6A81A" w14:textId="77777777" w:rsidR="00192FFE" w:rsidRDefault="00000000">
            <w:pPr>
              <w:spacing w:after="0"/>
              <w:jc w:val="center"/>
            </w:pPr>
            <w:r>
              <w:t>FR-06</w:t>
            </w:r>
          </w:p>
        </w:tc>
        <w:tc>
          <w:tcPr>
            <w:tcW w:w="1701" w:type="dxa"/>
            <w:vAlign w:val="center"/>
          </w:tcPr>
          <w:p w14:paraId="112BEBB4" w14:textId="77777777" w:rsidR="00192FFE" w:rsidRDefault="00000000">
            <w:pPr>
              <w:spacing w:after="0"/>
              <w:jc w:val="center"/>
            </w:pPr>
            <w:proofErr w:type="spellStart"/>
            <w:r>
              <w:t>统计展示</w:t>
            </w:r>
            <w:proofErr w:type="spellEnd"/>
          </w:p>
        </w:tc>
        <w:tc>
          <w:tcPr>
            <w:tcW w:w="4535" w:type="dxa"/>
          </w:tcPr>
          <w:p w14:paraId="5CFE0E56" w14:textId="77777777" w:rsidR="00192FFE" w:rsidRDefault="00000000">
            <w:pPr>
              <w:spacing w:after="0"/>
              <w:rPr>
                <w:lang w:eastAsia="zh-CN"/>
              </w:rPr>
            </w:pPr>
            <w:r>
              <w:rPr>
                <w:lang w:eastAsia="zh-CN"/>
              </w:rPr>
              <w:t>统计航班完成情况、延误情况、等待队列长度和资源利用率。</w:t>
            </w:r>
          </w:p>
        </w:tc>
        <w:tc>
          <w:tcPr>
            <w:tcW w:w="1134" w:type="dxa"/>
            <w:vAlign w:val="center"/>
          </w:tcPr>
          <w:p w14:paraId="1978F10E" w14:textId="77777777" w:rsidR="00192FFE" w:rsidRDefault="00000000">
            <w:pPr>
              <w:spacing w:after="0"/>
              <w:jc w:val="center"/>
            </w:pPr>
            <w:proofErr w:type="spellStart"/>
            <w:r>
              <w:t>推荐</w:t>
            </w:r>
            <w:proofErr w:type="spellEnd"/>
          </w:p>
        </w:tc>
      </w:tr>
      <w:tr w:rsidR="00192FFE" w14:paraId="0A75F315" w14:textId="77777777">
        <w:trPr>
          <w:jc w:val="center"/>
        </w:trPr>
        <w:tc>
          <w:tcPr>
            <w:tcW w:w="1247" w:type="dxa"/>
            <w:vAlign w:val="center"/>
          </w:tcPr>
          <w:p w14:paraId="3D393DA1" w14:textId="77777777" w:rsidR="00192FFE" w:rsidRDefault="00000000">
            <w:pPr>
              <w:spacing w:after="0"/>
              <w:jc w:val="center"/>
            </w:pPr>
            <w:r>
              <w:t>FR-07</w:t>
            </w:r>
          </w:p>
        </w:tc>
        <w:tc>
          <w:tcPr>
            <w:tcW w:w="1701" w:type="dxa"/>
            <w:vAlign w:val="center"/>
          </w:tcPr>
          <w:p w14:paraId="57FE141E" w14:textId="77777777" w:rsidR="00192FFE" w:rsidRDefault="00000000">
            <w:pPr>
              <w:spacing w:after="0"/>
              <w:jc w:val="center"/>
            </w:pPr>
            <w:proofErr w:type="spellStart"/>
            <w:r>
              <w:t>系统管理</w:t>
            </w:r>
            <w:proofErr w:type="spellEnd"/>
          </w:p>
        </w:tc>
        <w:tc>
          <w:tcPr>
            <w:tcW w:w="4535" w:type="dxa"/>
          </w:tcPr>
          <w:p w14:paraId="49569971" w14:textId="77777777" w:rsidR="00192FFE" w:rsidRDefault="00000000">
            <w:pPr>
              <w:spacing w:after="0"/>
              <w:rPr>
                <w:lang w:eastAsia="zh-CN"/>
              </w:rPr>
            </w:pPr>
            <w:r>
              <w:rPr>
                <w:lang w:eastAsia="zh-CN"/>
              </w:rPr>
              <w:t>管理员登录、用户退出、操作日志等。</w:t>
            </w:r>
          </w:p>
        </w:tc>
        <w:tc>
          <w:tcPr>
            <w:tcW w:w="1134" w:type="dxa"/>
            <w:vAlign w:val="center"/>
          </w:tcPr>
          <w:p w14:paraId="1A495606" w14:textId="77777777" w:rsidR="00192FFE" w:rsidRDefault="00000000">
            <w:pPr>
              <w:spacing w:after="0"/>
              <w:jc w:val="center"/>
            </w:pPr>
            <w:proofErr w:type="spellStart"/>
            <w:r>
              <w:t>可选</w:t>
            </w:r>
            <w:proofErr w:type="spellEnd"/>
          </w:p>
        </w:tc>
      </w:tr>
    </w:tbl>
    <w:p w14:paraId="69FB2A5E" w14:textId="77777777" w:rsidR="00192FFE" w:rsidRDefault="00192FFE"/>
    <w:p w14:paraId="63954BC3" w14:textId="77777777" w:rsidR="00192FFE" w:rsidRDefault="00000000">
      <w:pPr>
        <w:pStyle w:val="21"/>
        <w:spacing w:before="120"/>
      </w:pPr>
      <w:r>
        <w:rPr>
          <w:rFonts w:ascii="Times New Roman" w:eastAsia="黑体" w:hAnsi="Times New Roman"/>
        </w:rPr>
        <w:t xml:space="preserve">5.2 </w:t>
      </w:r>
      <w:proofErr w:type="spellStart"/>
      <w:r>
        <w:rPr>
          <w:rFonts w:ascii="Times New Roman" w:eastAsia="黑体" w:hAnsi="Times New Roman"/>
        </w:rPr>
        <w:t>航班信息管理需求</w:t>
      </w:r>
      <w:proofErr w:type="spellEnd"/>
    </w:p>
    <w:p w14:paraId="71885C17" w14:textId="77777777" w:rsidR="00192FFE" w:rsidRDefault="00000000">
      <w:pPr>
        <w:pStyle w:val="a0"/>
        <w:rPr>
          <w:lang w:eastAsia="zh-CN"/>
        </w:rPr>
      </w:pPr>
      <w:r>
        <w:rPr>
          <w:lang w:eastAsia="zh-CN"/>
        </w:rPr>
        <w:t>系统应支持新增航班，录入航班号、航空公司、出发机场、到达机场、起降类型、机型、计划时间和优先级。</w:t>
      </w:r>
    </w:p>
    <w:p w14:paraId="1741DFE9" w14:textId="77777777" w:rsidR="00192FFE" w:rsidRDefault="00000000">
      <w:pPr>
        <w:pStyle w:val="a0"/>
        <w:rPr>
          <w:lang w:eastAsia="zh-CN"/>
        </w:rPr>
      </w:pPr>
      <w:r>
        <w:rPr>
          <w:lang w:eastAsia="zh-CN"/>
        </w:rPr>
        <w:t>系统应支持编辑航班计划信息，但已完成或取消航班的关键运行结果不应被随意覆盖。</w:t>
      </w:r>
    </w:p>
    <w:p w14:paraId="5537A35E" w14:textId="77777777" w:rsidR="00192FFE" w:rsidRDefault="00000000">
      <w:pPr>
        <w:pStyle w:val="a0"/>
        <w:rPr>
          <w:lang w:eastAsia="zh-CN"/>
        </w:rPr>
      </w:pPr>
      <w:r>
        <w:rPr>
          <w:lang w:eastAsia="zh-CN"/>
        </w:rPr>
        <w:t>系统应支持按航班号、航班状态、起降类型查询或筛选航班。</w:t>
      </w:r>
    </w:p>
    <w:p w14:paraId="5283300E" w14:textId="77777777" w:rsidR="00192FFE" w:rsidRDefault="00000000">
      <w:pPr>
        <w:pStyle w:val="a0"/>
        <w:rPr>
          <w:lang w:eastAsia="zh-CN"/>
        </w:rPr>
      </w:pPr>
      <w:r>
        <w:rPr>
          <w:lang w:eastAsia="zh-CN"/>
        </w:rPr>
        <w:t>系统应显示航班当前状态、实际起飞</w:t>
      </w:r>
      <w:r>
        <w:rPr>
          <w:lang w:eastAsia="zh-CN"/>
        </w:rPr>
        <w:t>/</w:t>
      </w:r>
      <w:r>
        <w:rPr>
          <w:lang w:eastAsia="zh-CN"/>
        </w:rPr>
        <w:t>降落时间和延误分钟数。</w:t>
      </w:r>
    </w:p>
    <w:p w14:paraId="0DD759F0" w14:textId="77777777" w:rsidR="00192FFE" w:rsidRDefault="00000000">
      <w:pPr>
        <w:pStyle w:val="a0"/>
        <w:rPr>
          <w:lang w:eastAsia="zh-CN"/>
        </w:rPr>
      </w:pPr>
      <w:r>
        <w:rPr>
          <w:lang w:eastAsia="zh-CN"/>
        </w:rPr>
        <w:t>系统应对航班号为空、计划时间为空、时间逻辑错误、重复航班号等情况进行校验和提示。</w:t>
      </w:r>
    </w:p>
    <w:p w14:paraId="19A1FF4B" w14:textId="77777777" w:rsidR="00192FFE" w:rsidRDefault="00000000">
      <w:pPr>
        <w:pStyle w:val="21"/>
        <w:spacing w:before="120"/>
      </w:pPr>
      <w:r>
        <w:rPr>
          <w:rFonts w:ascii="Times New Roman" w:eastAsia="黑体" w:hAnsi="Times New Roman"/>
        </w:rPr>
        <w:lastRenderedPageBreak/>
        <w:t xml:space="preserve">5.3 </w:t>
      </w:r>
      <w:proofErr w:type="spellStart"/>
      <w:r>
        <w:rPr>
          <w:rFonts w:ascii="Times New Roman" w:eastAsia="黑体" w:hAnsi="Times New Roman"/>
        </w:rPr>
        <w:t>机场资源管理需求</w:t>
      </w:r>
      <w:proofErr w:type="spellEnd"/>
    </w:p>
    <w:p w14:paraId="76CB8F13" w14:textId="77777777" w:rsidR="00192FFE" w:rsidRDefault="00000000">
      <w:pPr>
        <w:pStyle w:val="a0"/>
        <w:rPr>
          <w:lang w:eastAsia="zh-CN"/>
        </w:rPr>
      </w:pPr>
      <w:r>
        <w:rPr>
          <w:lang w:eastAsia="zh-CN"/>
        </w:rPr>
        <w:t>系统应支持跑道新增、编辑、删除、查询，并记录跑道编号、状态、支持类型和当前占用航班。</w:t>
      </w:r>
    </w:p>
    <w:p w14:paraId="7A3CB9E5" w14:textId="77777777" w:rsidR="00192FFE" w:rsidRDefault="00000000">
      <w:pPr>
        <w:pStyle w:val="a0"/>
        <w:rPr>
          <w:lang w:eastAsia="zh-CN"/>
        </w:rPr>
      </w:pPr>
      <w:r>
        <w:rPr>
          <w:lang w:eastAsia="zh-CN"/>
        </w:rPr>
        <w:t>系统应支持停机位新增、编辑、删除、查询，并记录停机位编号、状态、适用机型和当前占用航班。</w:t>
      </w:r>
    </w:p>
    <w:p w14:paraId="06B478E9" w14:textId="77777777" w:rsidR="00192FFE" w:rsidRDefault="00000000">
      <w:pPr>
        <w:pStyle w:val="a0"/>
        <w:rPr>
          <w:lang w:eastAsia="zh-CN"/>
        </w:rPr>
      </w:pPr>
      <w:r>
        <w:rPr>
          <w:lang w:eastAsia="zh-CN"/>
        </w:rPr>
        <w:t>跑道和停机位状态至少包括空闲、占用、维护三种。</w:t>
      </w:r>
    </w:p>
    <w:p w14:paraId="548F39B7" w14:textId="77777777" w:rsidR="00192FFE" w:rsidRDefault="00000000">
      <w:pPr>
        <w:pStyle w:val="a0"/>
        <w:rPr>
          <w:lang w:eastAsia="zh-CN"/>
        </w:rPr>
      </w:pPr>
      <w:r>
        <w:rPr>
          <w:lang w:eastAsia="zh-CN"/>
        </w:rPr>
        <w:t>处于维护状态的资源不得参与仿真调度。</w:t>
      </w:r>
    </w:p>
    <w:p w14:paraId="15A60EBB" w14:textId="77777777" w:rsidR="00192FFE" w:rsidRDefault="00000000">
      <w:pPr>
        <w:pStyle w:val="a0"/>
        <w:rPr>
          <w:lang w:eastAsia="zh-CN"/>
        </w:rPr>
      </w:pPr>
      <w:r>
        <w:rPr>
          <w:lang w:eastAsia="zh-CN"/>
        </w:rPr>
        <w:t>资源编号应保持唯一，避免调度结果无法追踪。</w:t>
      </w:r>
    </w:p>
    <w:p w14:paraId="1E8FC8F8" w14:textId="77777777" w:rsidR="00192FFE" w:rsidRDefault="00000000">
      <w:pPr>
        <w:pStyle w:val="21"/>
        <w:spacing w:before="120"/>
        <w:rPr>
          <w:lang w:eastAsia="zh-CN"/>
        </w:rPr>
      </w:pPr>
      <w:r>
        <w:rPr>
          <w:rFonts w:ascii="Times New Roman" w:eastAsia="黑体" w:hAnsi="Times New Roman"/>
          <w:lang w:eastAsia="zh-CN"/>
        </w:rPr>
        <w:t xml:space="preserve">5.4 </w:t>
      </w:r>
      <w:r>
        <w:rPr>
          <w:rFonts w:ascii="Times New Roman" w:eastAsia="黑体" w:hAnsi="Times New Roman"/>
          <w:lang w:eastAsia="zh-CN"/>
        </w:rPr>
        <w:t>仿真任务与时间推进需求</w:t>
      </w:r>
    </w:p>
    <w:p w14:paraId="0D1D8BF1" w14:textId="77777777" w:rsidR="00192FFE" w:rsidRDefault="00000000">
      <w:pPr>
        <w:pStyle w:val="a0"/>
        <w:rPr>
          <w:lang w:eastAsia="zh-CN"/>
        </w:rPr>
      </w:pPr>
      <w:r>
        <w:rPr>
          <w:lang w:eastAsia="zh-CN"/>
        </w:rPr>
        <w:t>系统应支持创建仿真任务，设置任务名称、开始时间、结束时间和时间步长。</w:t>
      </w:r>
    </w:p>
    <w:p w14:paraId="418E58B8" w14:textId="77777777" w:rsidR="00192FFE" w:rsidRDefault="00000000">
      <w:pPr>
        <w:pStyle w:val="a0"/>
        <w:rPr>
          <w:lang w:eastAsia="zh-CN"/>
        </w:rPr>
      </w:pPr>
      <w:r>
        <w:rPr>
          <w:lang w:eastAsia="zh-CN"/>
        </w:rPr>
        <w:t>系统应采用离散时间步推进，例如每次推进</w:t>
      </w:r>
      <w:r>
        <w:rPr>
          <w:lang w:eastAsia="zh-CN"/>
        </w:rPr>
        <w:t xml:space="preserve"> 5 </w:t>
      </w:r>
      <w:r>
        <w:rPr>
          <w:lang w:eastAsia="zh-CN"/>
        </w:rPr>
        <w:t>分钟或</w:t>
      </w:r>
      <w:r>
        <w:rPr>
          <w:lang w:eastAsia="zh-CN"/>
        </w:rPr>
        <w:t xml:space="preserve"> 10 </w:t>
      </w:r>
      <w:r>
        <w:rPr>
          <w:lang w:eastAsia="zh-CN"/>
        </w:rPr>
        <w:t>分钟。</w:t>
      </w:r>
    </w:p>
    <w:p w14:paraId="0CEE5F37" w14:textId="77777777" w:rsidR="00192FFE" w:rsidRDefault="00000000">
      <w:pPr>
        <w:pStyle w:val="a0"/>
        <w:rPr>
          <w:lang w:eastAsia="zh-CN"/>
        </w:rPr>
      </w:pPr>
      <w:r>
        <w:rPr>
          <w:lang w:eastAsia="zh-CN"/>
        </w:rPr>
        <w:t>系统应在每个时间点检查计划时间小于等于当前仿真时间且未完成的航班，并加入等待队列。</w:t>
      </w:r>
    </w:p>
    <w:p w14:paraId="2FC788B0" w14:textId="77777777" w:rsidR="00192FFE" w:rsidRDefault="00000000">
      <w:pPr>
        <w:pStyle w:val="a0"/>
        <w:rPr>
          <w:lang w:eastAsia="zh-CN"/>
        </w:rPr>
      </w:pPr>
      <w:r>
        <w:rPr>
          <w:lang w:eastAsia="zh-CN"/>
        </w:rPr>
        <w:t>系统应支持自动运行完整仿真，也应支持单步推进，便于课堂演示和调试。</w:t>
      </w:r>
    </w:p>
    <w:p w14:paraId="14D39B43" w14:textId="77777777" w:rsidR="00192FFE" w:rsidRDefault="00000000">
      <w:pPr>
        <w:pStyle w:val="a0"/>
        <w:rPr>
          <w:lang w:eastAsia="zh-CN"/>
        </w:rPr>
      </w:pPr>
      <w:r>
        <w:rPr>
          <w:lang w:eastAsia="zh-CN"/>
        </w:rPr>
        <w:t>系统应支持重置仿真，将航班状态、资源占用和统计数据恢复到初始状态。</w:t>
      </w:r>
    </w:p>
    <w:p w14:paraId="14F80C38" w14:textId="77777777" w:rsidR="00192FFE" w:rsidRDefault="00000000">
      <w:pPr>
        <w:pStyle w:val="21"/>
        <w:spacing w:before="120"/>
      </w:pPr>
      <w:r>
        <w:rPr>
          <w:rFonts w:ascii="Times New Roman" w:eastAsia="黑体" w:hAnsi="Times New Roman"/>
        </w:rPr>
        <w:t xml:space="preserve">5.5 </w:t>
      </w:r>
      <w:proofErr w:type="spellStart"/>
      <w:r>
        <w:rPr>
          <w:rFonts w:ascii="Times New Roman" w:eastAsia="黑体" w:hAnsi="Times New Roman"/>
        </w:rPr>
        <w:t>调度算法需求</w:t>
      </w:r>
      <w:proofErr w:type="spellEnd"/>
    </w:p>
    <w:p w14:paraId="0AF980A3" w14:textId="77777777" w:rsidR="00192FFE" w:rsidRDefault="00000000">
      <w:pPr>
        <w:pStyle w:val="a0"/>
        <w:rPr>
          <w:lang w:eastAsia="zh-CN"/>
        </w:rPr>
      </w:pPr>
      <w:r>
        <w:rPr>
          <w:lang w:eastAsia="zh-CN"/>
        </w:rPr>
        <w:t>基础版本采用</w:t>
      </w:r>
      <w:r>
        <w:rPr>
          <w:lang w:eastAsia="zh-CN"/>
        </w:rPr>
        <w:t xml:space="preserve"> FCFS </w:t>
      </w:r>
      <w:r>
        <w:rPr>
          <w:lang w:eastAsia="zh-CN"/>
        </w:rPr>
        <w:t>策略，即计划时间越早越优先。</w:t>
      </w:r>
    </w:p>
    <w:p w14:paraId="20C89AD9" w14:textId="77777777" w:rsidR="00192FFE" w:rsidRDefault="00000000">
      <w:pPr>
        <w:pStyle w:val="a0"/>
        <w:rPr>
          <w:lang w:eastAsia="zh-CN"/>
        </w:rPr>
      </w:pPr>
      <w:r>
        <w:rPr>
          <w:lang w:eastAsia="zh-CN"/>
        </w:rPr>
        <w:t>当计划时间相同或相近时，降落航班优先于起飞航班，以体现降落航班对安全和停机资源的更强约束。</w:t>
      </w:r>
    </w:p>
    <w:p w14:paraId="4AE9420F" w14:textId="77777777" w:rsidR="00192FFE" w:rsidRDefault="00000000">
      <w:pPr>
        <w:pStyle w:val="a0"/>
        <w:rPr>
          <w:lang w:eastAsia="zh-CN"/>
        </w:rPr>
      </w:pPr>
      <w:r>
        <w:rPr>
          <w:lang w:eastAsia="zh-CN"/>
        </w:rPr>
        <w:t>起飞航班调度时需检查是否存在可用跑道；若存在则分配跑道并更新航班状态，否则继续等待并增加延误。</w:t>
      </w:r>
    </w:p>
    <w:p w14:paraId="7198215F" w14:textId="77777777" w:rsidR="00192FFE" w:rsidRDefault="00000000">
      <w:pPr>
        <w:pStyle w:val="a0"/>
        <w:rPr>
          <w:lang w:eastAsia="zh-CN"/>
        </w:rPr>
      </w:pPr>
      <w:r>
        <w:rPr>
          <w:lang w:eastAsia="zh-CN"/>
        </w:rPr>
        <w:t>降落航班调度时需同时检查可用跑道和匹配机型的可用停机位；任</w:t>
      </w:r>
      <w:proofErr w:type="gramStart"/>
      <w:r>
        <w:rPr>
          <w:lang w:eastAsia="zh-CN"/>
        </w:rPr>
        <w:t>一</w:t>
      </w:r>
      <w:proofErr w:type="gramEnd"/>
      <w:r>
        <w:rPr>
          <w:lang w:eastAsia="zh-CN"/>
        </w:rPr>
        <w:t>资源不足则继续等待并增加延误。</w:t>
      </w:r>
    </w:p>
    <w:p w14:paraId="7445373D" w14:textId="77777777" w:rsidR="00192FFE" w:rsidRDefault="00000000">
      <w:pPr>
        <w:pStyle w:val="a0"/>
        <w:rPr>
          <w:lang w:eastAsia="zh-CN"/>
        </w:rPr>
      </w:pPr>
      <w:r>
        <w:rPr>
          <w:lang w:eastAsia="zh-CN"/>
        </w:rPr>
        <w:t>系统应记录每次调度决策，包括分配资源、无法分配原因和延误时间累计。</w:t>
      </w:r>
    </w:p>
    <w:p w14:paraId="1E651793" w14:textId="77777777" w:rsidR="00192FFE" w:rsidRDefault="00000000">
      <w:pPr>
        <w:pStyle w:val="a0"/>
        <w:rPr>
          <w:lang w:eastAsia="zh-CN"/>
        </w:rPr>
      </w:pPr>
      <w:r>
        <w:rPr>
          <w:lang w:eastAsia="zh-CN"/>
        </w:rPr>
        <w:t>增强版本可加入综合优先级分数，综合考虑基础优先级、延误时间权重、航班类型权重和紧急航班标记。</w:t>
      </w:r>
    </w:p>
    <w:p w14:paraId="274611FC" w14:textId="77777777" w:rsidR="00192FFE" w:rsidRDefault="00000000">
      <w:pPr>
        <w:pStyle w:val="21"/>
        <w:spacing w:before="120"/>
      </w:pPr>
      <w:r>
        <w:rPr>
          <w:rFonts w:ascii="Times New Roman" w:eastAsia="黑体" w:hAnsi="Times New Roman"/>
        </w:rPr>
        <w:t xml:space="preserve">5.6 </w:t>
      </w:r>
      <w:proofErr w:type="spellStart"/>
      <w:r>
        <w:rPr>
          <w:rFonts w:ascii="Times New Roman" w:eastAsia="黑体" w:hAnsi="Times New Roman"/>
        </w:rPr>
        <w:t>结果展示与统计需求</w:t>
      </w:r>
      <w:proofErr w:type="spellEnd"/>
    </w:p>
    <w:p w14:paraId="462CB123" w14:textId="77777777" w:rsidR="00192FFE" w:rsidRDefault="00000000">
      <w:pPr>
        <w:pStyle w:val="a0"/>
        <w:rPr>
          <w:lang w:eastAsia="zh-CN"/>
        </w:rPr>
      </w:pPr>
      <w:r>
        <w:rPr>
          <w:lang w:eastAsia="zh-CN"/>
        </w:rPr>
        <w:t>首页仪表盘应展示当前仿真时间、总航班数、已完成航班数、延误航班数、空闲跑道数和空闲停机位数。</w:t>
      </w:r>
    </w:p>
    <w:p w14:paraId="3B945538" w14:textId="77777777" w:rsidR="00192FFE" w:rsidRDefault="00000000">
      <w:pPr>
        <w:pStyle w:val="a0"/>
        <w:rPr>
          <w:lang w:eastAsia="zh-CN"/>
        </w:rPr>
      </w:pPr>
      <w:r>
        <w:rPr>
          <w:lang w:eastAsia="zh-CN"/>
        </w:rPr>
        <w:lastRenderedPageBreak/>
        <w:t>仿真日志页面应展示事件时间、航班号、事件类型和事件描述。</w:t>
      </w:r>
    </w:p>
    <w:p w14:paraId="44962673" w14:textId="77777777" w:rsidR="00192FFE" w:rsidRDefault="00000000">
      <w:pPr>
        <w:pStyle w:val="a0"/>
        <w:rPr>
          <w:lang w:eastAsia="zh-CN"/>
        </w:rPr>
      </w:pPr>
      <w:r>
        <w:rPr>
          <w:lang w:eastAsia="zh-CN"/>
        </w:rPr>
        <w:t>统计结果页面应</w:t>
      </w:r>
      <w:proofErr w:type="gramStart"/>
      <w:r>
        <w:rPr>
          <w:lang w:eastAsia="zh-CN"/>
        </w:rPr>
        <w:t>展示总</w:t>
      </w:r>
      <w:proofErr w:type="gramEnd"/>
      <w:r>
        <w:rPr>
          <w:lang w:eastAsia="zh-CN"/>
        </w:rPr>
        <w:t>航班数、起飞航班数、降落航班数、平均延误时间、最大延误时间、跑道利用率和停机位利用率。</w:t>
      </w:r>
    </w:p>
    <w:p w14:paraId="4F4DF333" w14:textId="77777777" w:rsidR="00192FFE" w:rsidRDefault="00000000">
      <w:pPr>
        <w:pStyle w:val="a0"/>
        <w:rPr>
          <w:lang w:eastAsia="zh-CN"/>
        </w:rPr>
      </w:pPr>
      <w:r>
        <w:rPr>
          <w:lang w:eastAsia="zh-CN"/>
        </w:rPr>
        <w:t>航班列表应支持查看每个航班的计划时间、实际时间、当前状态和延误分钟数。</w:t>
      </w:r>
    </w:p>
    <w:p w14:paraId="7C77DB2B" w14:textId="77777777" w:rsidR="00192FFE" w:rsidRDefault="00000000">
      <w:pPr>
        <w:pStyle w:val="1"/>
        <w:spacing w:before="120"/>
        <w:jc w:val="center"/>
      </w:pPr>
      <w:r>
        <w:rPr>
          <w:rFonts w:ascii="Times New Roman" w:eastAsia="黑体" w:hAnsi="Times New Roman"/>
        </w:rPr>
        <w:t xml:space="preserve">6 </w:t>
      </w:r>
      <w:proofErr w:type="spellStart"/>
      <w:r>
        <w:rPr>
          <w:rFonts w:ascii="Times New Roman" w:eastAsia="黑体" w:hAnsi="Times New Roman"/>
        </w:rPr>
        <w:t>用例需求</w:t>
      </w:r>
      <w:proofErr w:type="spellEnd"/>
    </w:p>
    <w:tbl>
      <w:tblPr>
        <w:tblStyle w:val="af4"/>
        <w:tblW w:w="0" w:type="auto"/>
        <w:jc w:val="center"/>
        <w:tblLook w:val="04A0" w:firstRow="1" w:lastRow="0" w:firstColumn="1" w:lastColumn="0" w:noHBand="0" w:noVBand="1"/>
      </w:tblPr>
      <w:tblGrid>
        <w:gridCol w:w="907"/>
        <w:gridCol w:w="1134"/>
        <w:gridCol w:w="1020"/>
        <w:gridCol w:w="1474"/>
        <w:gridCol w:w="2551"/>
        <w:gridCol w:w="1984"/>
      </w:tblGrid>
      <w:tr w:rsidR="00192FFE" w14:paraId="5DE333A5" w14:textId="77777777">
        <w:trPr>
          <w:jc w:val="center"/>
        </w:trPr>
        <w:tc>
          <w:tcPr>
            <w:tcW w:w="907" w:type="dxa"/>
            <w:shd w:val="clear" w:color="auto" w:fill="F2F4F7"/>
            <w:vAlign w:val="center"/>
          </w:tcPr>
          <w:p w14:paraId="1D1FF330" w14:textId="77777777" w:rsidR="00192FFE" w:rsidRDefault="00000000">
            <w:pPr>
              <w:spacing w:after="0"/>
              <w:jc w:val="center"/>
            </w:pPr>
            <w:proofErr w:type="spellStart"/>
            <w:r>
              <w:rPr>
                <w:b/>
              </w:rPr>
              <w:t>用例编号</w:t>
            </w:r>
            <w:proofErr w:type="spellEnd"/>
          </w:p>
        </w:tc>
        <w:tc>
          <w:tcPr>
            <w:tcW w:w="1134" w:type="dxa"/>
            <w:shd w:val="clear" w:color="auto" w:fill="F2F4F7"/>
            <w:vAlign w:val="center"/>
          </w:tcPr>
          <w:p w14:paraId="6DC147EF" w14:textId="77777777" w:rsidR="00192FFE" w:rsidRDefault="00000000">
            <w:pPr>
              <w:spacing w:after="0"/>
              <w:jc w:val="center"/>
            </w:pPr>
            <w:proofErr w:type="spellStart"/>
            <w:r>
              <w:rPr>
                <w:b/>
              </w:rPr>
              <w:t>用例名称</w:t>
            </w:r>
            <w:proofErr w:type="spellEnd"/>
          </w:p>
        </w:tc>
        <w:tc>
          <w:tcPr>
            <w:tcW w:w="1020" w:type="dxa"/>
            <w:shd w:val="clear" w:color="auto" w:fill="F2F4F7"/>
            <w:vAlign w:val="center"/>
          </w:tcPr>
          <w:p w14:paraId="2AF19150" w14:textId="77777777" w:rsidR="00192FFE" w:rsidRDefault="00000000">
            <w:pPr>
              <w:spacing w:after="0"/>
              <w:jc w:val="center"/>
            </w:pPr>
            <w:proofErr w:type="spellStart"/>
            <w:r>
              <w:rPr>
                <w:b/>
              </w:rPr>
              <w:t>参与者</w:t>
            </w:r>
            <w:proofErr w:type="spellEnd"/>
          </w:p>
        </w:tc>
        <w:tc>
          <w:tcPr>
            <w:tcW w:w="1474" w:type="dxa"/>
            <w:shd w:val="clear" w:color="auto" w:fill="F2F4F7"/>
            <w:vAlign w:val="center"/>
          </w:tcPr>
          <w:p w14:paraId="10607CB6" w14:textId="77777777" w:rsidR="00192FFE" w:rsidRDefault="00000000">
            <w:pPr>
              <w:spacing w:after="0"/>
              <w:jc w:val="center"/>
            </w:pPr>
            <w:proofErr w:type="spellStart"/>
            <w:r>
              <w:rPr>
                <w:b/>
              </w:rPr>
              <w:t>前置条件</w:t>
            </w:r>
            <w:proofErr w:type="spellEnd"/>
          </w:p>
        </w:tc>
        <w:tc>
          <w:tcPr>
            <w:tcW w:w="2551" w:type="dxa"/>
            <w:shd w:val="clear" w:color="auto" w:fill="F2F4F7"/>
            <w:vAlign w:val="center"/>
          </w:tcPr>
          <w:p w14:paraId="609D1301" w14:textId="77777777" w:rsidR="00192FFE" w:rsidRDefault="00000000">
            <w:pPr>
              <w:spacing w:after="0"/>
              <w:jc w:val="center"/>
            </w:pPr>
            <w:proofErr w:type="spellStart"/>
            <w:r>
              <w:rPr>
                <w:b/>
              </w:rPr>
              <w:t>基本流程</w:t>
            </w:r>
            <w:proofErr w:type="spellEnd"/>
          </w:p>
        </w:tc>
        <w:tc>
          <w:tcPr>
            <w:tcW w:w="1984" w:type="dxa"/>
            <w:shd w:val="clear" w:color="auto" w:fill="F2F4F7"/>
            <w:vAlign w:val="center"/>
          </w:tcPr>
          <w:p w14:paraId="04EEF2BF" w14:textId="77777777" w:rsidR="00192FFE" w:rsidRDefault="00000000">
            <w:pPr>
              <w:spacing w:after="0"/>
              <w:jc w:val="center"/>
            </w:pPr>
            <w:proofErr w:type="spellStart"/>
            <w:r>
              <w:rPr>
                <w:b/>
              </w:rPr>
              <w:t>后置结果</w:t>
            </w:r>
            <w:proofErr w:type="spellEnd"/>
          </w:p>
        </w:tc>
      </w:tr>
      <w:tr w:rsidR="00192FFE" w14:paraId="7D95F7BA" w14:textId="77777777">
        <w:trPr>
          <w:jc w:val="center"/>
        </w:trPr>
        <w:tc>
          <w:tcPr>
            <w:tcW w:w="907" w:type="dxa"/>
            <w:vAlign w:val="center"/>
          </w:tcPr>
          <w:p w14:paraId="70412BDD" w14:textId="77777777" w:rsidR="00192FFE" w:rsidRDefault="00000000">
            <w:pPr>
              <w:spacing w:after="0"/>
              <w:jc w:val="center"/>
            </w:pPr>
            <w:r>
              <w:t>UC-01</w:t>
            </w:r>
          </w:p>
        </w:tc>
        <w:tc>
          <w:tcPr>
            <w:tcW w:w="1134" w:type="dxa"/>
            <w:vAlign w:val="center"/>
          </w:tcPr>
          <w:p w14:paraId="0F3C9ED8" w14:textId="77777777" w:rsidR="00192FFE" w:rsidRDefault="00000000">
            <w:pPr>
              <w:spacing w:after="0"/>
              <w:jc w:val="center"/>
            </w:pPr>
            <w:proofErr w:type="spellStart"/>
            <w:r>
              <w:t>维护航班计划</w:t>
            </w:r>
            <w:proofErr w:type="spellEnd"/>
          </w:p>
        </w:tc>
        <w:tc>
          <w:tcPr>
            <w:tcW w:w="1020" w:type="dxa"/>
            <w:vAlign w:val="center"/>
          </w:tcPr>
          <w:p w14:paraId="23A68B21" w14:textId="77777777" w:rsidR="00192FFE" w:rsidRDefault="00000000">
            <w:pPr>
              <w:spacing w:after="0"/>
              <w:jc w:val="center"/>
            </w:pPr>
            <w:proofErr w:type="spellStart"/>
            <w:r>
              <w:t>管理员</w:t>
            </w:r>
            <w:proofErr w:type="spellEnd"/>
          </w:p>
        </w:tc>
        <w:tc>
          <w:tcPr>
            <w:tcW w:w="1474" w:type="dxa"/>
          </w:tcPr>
          <w:p w14:paraId="47342F7A" w14:textId="77777777" w:rsidR="00192FFE" w:rsidRDefault="00000000">
            <w:pPr>
              <w:spacing w:after="0"/>
            </w:pPr>
            <w:proofErr w:type="spellStart"/>
            <w:r>
              <w:t>系统已启动</w:t>
            </w:r>
            <w:proofErr w:type="spellEnd"/>
            <w:r>
              <w:t>。</w:t>
            </w:r>
          </w:p>
        </w:tc>
        <w:tc>
          <w:tcPr>
            <w:tcW w:w="2551" w:type="dxa"/>
          </w:tcPr>
          <w:p w14:paraId="380E47E4" w14:textId="77777777" w:rsidR="00192FFE" w:rsidRDefault="00000000">
            <w:pPr>
              <w:spacing w:after="0"/>
              <w:rPr>
                <w:lang w:eastAsia="zh-CN"/>
              </w:rPr>
            </w:pPr>
            <w:r>
              <w:rPr>
                <w:lang w:eastAsia="zh-CN"/>
              </w:rPr>
              <w:t>进入航班管理页面，新增或编辑航班信息，提交保存。</w:t>
            </w:r>
          </w:p>
        </w:tc>
        <w:tc>
          <w:tcPr>
            <w:tcW w:w="1984" w:type="dxa"/>
          </w:tcPr>
          <w:p w14:paraId="16E8D73D" w14:textId="77777777" w:rsidR="00192FFE" w:rsidRDefault="00000000">
            <w:pPr>
              <w:spacing w:after="0"/>
              <w:rPr>
                <w:lang w:eastAsia="zh-CN"/>
              </w:rPr>
            </w:pPr>
            <w:r>
              <w:rPr>
                <w:lang w:eastAsia="zh-CN"/>
              </w:rPr>
              <w:t>航班数据保存到数据库，可被仿真任务读取。</w:t>
            </w:r>
          </w:p>
        </w:tc>
      </w:tr>
      <w:tr w:rsidR="00192FFE" w14:paraId="3DC18183" w14:textId="77777777">
        <w:trPr>
          <w:jc w:val="center"/>
        </w:trPr>
        <w:tc>
          <w:tcPr>
            <w:tcW w:w="907" w:type="dxa"/>
            <w:vAlign w:val="center"/>
          </w:tcPr>
          <w:p w14:paraId="7D4DA017" w14:textId="77777777" w:rsidR="00192FFE" w:rsidRDefault="00000000">
            <w:pPr>
              <w:spacing w:after="0"/>
              <w:jc w:val="center"/>
            </w:pPr>
            <w:r>
              <w:t>UC-02</w:t>
            </w:r>
          </w:p>
        </w:tc>
        <w:tc>
          <w:tcPr>
            <w:tcW w:w="1134" w:type="dxa"/>
            <w:vAlign w:val="center"/>
          </w:tcPr>
          <w:p w14:paraId="26038692" w14:textId="77777777" w:rsidR="00192FFE" w:rsidRDefault="00000000">
            <w:pPr>
              <w:spacing w:after="0"/>
              <w:jc w:val="center"/>
            </w:pPr>
            <w:proofErr w:type="spellStart"/>
            <w:r>
              <w:t>维护机场资源</w:t>
            </w:r>
            <w:proofErr w:type="spellEnd"/>
          </w:p>
        </w:tc>
        <w:tc>
          <w:tcPr>
            <w:tcW w:w="1020" w:type="dxa"/>
            <w:vAlign w:val="center"/>
          </w:tcPr>
          <w:p w14:paraId="704E5E63" w14:textId="77777777" w:rsidR="00192FFE" w:rsidRDefault="00000000">
            <w:pPr>
              <w:spacing w:after="0"/>
              <w:jc w:val="center"/>
            </w:pPr>
            <w:proofErr w:type="spellStart"/>
            <w:r>
              <w:t>管理员</w:t>
            </w:r>
            <w:proofErr w:type="spellEnd"/>
          </w:p>
        </w:tc>
        <w:tc>
          <w:tcPr>
            <w:tcW w:w="1474" w:type="dxa"/>
          </w:tcPr>
          <w:p w14:paraId="0987E385" w14:textId="77777777" w:rsidR="00192FFE" w:rsidRDefault="00000000">
            <w:pPr>
              <w:spacing w:after="0"/>
            </w:pPr>
            <w:proofErr w:type="spellStart"/>
            <w:r>
              <w:t>系统已启动</w:t>
            </w:r>
            <w:proofErr w:type="spellEnd"/>
            <w:r>
              <w:t>。</w:t>
            </w:r>
          </w:p>
        </w:tc>
        <w:tc>
          <w:tcPr>
            <w:tcW w:w="2551" w:type="dxa"/>
          </w:tcPr>
          <w:p w14:paraId="3D3019FE" w14:textId="77777777" w:rsidR="00192FFE" w:rsidRDefault="00000000">
            <w:pPr>
              <w:spacing w:after="0"/>
              <w:rPr>
                <w:lang w:eastAsia="zh-CN"/>
              </w:rPr>
            </w:pPr>
            <w:r>
              <w:rPr>
                <w:lang w:eastAsia="zh-CN"/>
              </w:rPr>
              <w:t>录入跑道和停机位，设置状态和适用类型。</w:t>
            </w:r>
          </w:p>
        </w:tc>
        <w:tc>
          <w:tcPr>
            <w:tcW w:w="1984" w:type="dxa"/>
          </w:tcPr>
          <w:p w14:paraId="7961F358" w14:textId="77777777" w:rsidR="00192FFE" w:rsidRDefault="00000000">
            <w:pPr>
              <w:spacing w:after="0"/>
              <w:rPr>
                <w:lang w:eastAsia="zh-CN"/>
              </w:rPr>
            </w:pPr>
            <w:r>
              <w:rPr>
                <w:lang w:eastAsia="zh-CN"/>
              </w:rPr>
              <w:t>资源信息保存到数据库，空闲资源可参与调度。</w:t>
            </w:r>
          </w:p>
        </w:tc>
      </w:tr>
      <w:tr w:rsidR="00192FFE" w14:paraId="321D7F8F" w14:textId="77777777">
        <w:trPr>
          <w:jc w:val="center"/>
        </w:trPr>
        <w:tc>
          <w:tcPr>
            <w:tcW w:w="907" w:type="dxa"/>
            <w:vAlign w:val="center"/>
          </w:tcPr>
          <w:p w14:paraId="439252E2" w14:textId="77777777" w:rsidR="00192FFE" w:rsidRDefault="00000000">
            <w:pPr>
              <w:spacing w:after="0"/>
              <w:jc w:val="center"/>
            </w:pPr>
            <w:r>
              <w:t>UC-03</w:t>
            </w:r>
          </w:p>
        </w:tc>
        <w:tc>
          <w:tcPr>
            <w:tcW w:w="1134" w:type="dxa"/>
            <w:vAlign w:val="center"/>
          </w:tcPr>
          <w:p w14:paraId="5F828F34" w14:textId="77777777" w:rsidR="00192FFE" w:rsidRDefault="00000000">
            <w:pPr>
              <w:spacing w:after="0"/>
              <w:jc w:val="center"/>
            </w:pPr>
            <w:proofErr w:type="spellStart"/>
            <w:r>
              <w:t>创建仿真任务</w:t>
            </w:r>
            <w:proofErr w:type="spellEnd"/>
          </w:p>
        </w:tc>
        <w:tc>
          <w:tcPr>
            <w:tcW w:w="1020" w:type="dxa"/>
            <w:vAlign w:val="center"/>
          </w:tcPr>
          <w:p w14:paraId="2EBC9555" w14:textId="77777777" w:rsidR="00192FFE" w:rsidRDefault="00000000">
            <w:pPr>
              <w:spacing w:after="0"/>
              <w:jc w:val="center"/>
            </w:pPr>
            <w:proofErr w:type="spellStart"/>
            <w:r>
              <w:t>管理员</w:t>
            </w:r>
            <w:proofErr w:type="spellEnd"/>
          </w:p>
        </w:tc>
        <w:tc>
          <w:tcPr>
            <w:tcW w:w="1474" w:type="dxa"/>
          </w:tcPr>
          <w:p w14:paraId="13B9B6BF" w14:textId="77777777" w:rsidR="00192FFE" w:rsidRDefault="00000000">
            <w:pPr>
              <w:spacing w:after="0"/>
              <w:rPr>
                <w:lang w:eastAsia="zh-CN"/>
              </w:rPr>
            </w:pPr>
            <w:r>
              <w:rPr>
                <w:lang w:eastAsia="zh-CN"/>
              </w:rPr>
              <w:t>已有航班和资源数据。</w:t>
            </w:r>
          </w:p>
        </w:tc>
        <w:tc>
          <w:tcPr>
            <w:tcW w:w="2551" w:type="dxa"/>
          </w:tcPr>
          <w:p w14:paraId="56A48132" w14:textId="77777777" w:rsidR="00192FFE" w:rsidRDefault="00000000">
            <w:pPr>
              <w:spacing w:after="0"/>
              <w:rPr>
                <w:lang w:eastAsia="zh-CN"/>
              </w:rPr>
            </w:pPr>
            <w:r>
              <w:rPr>
                <w:lang w:eastAsia="zh-CN"/>
              </w:rPr>
              <w:t>设置任务名称、开始时间、结束时间、时间步长并保存。</w:t>
            </w:r>
          </w:p>
        </w:tc>
        <w:tc>
          <w:tcPr>
            <w:tcW w:w="1984" w:type="dxa"/>
          </w:tcPr>
          <w:p w14:paraId="7FFD43C3" w14:textId="77777777" w:rsidR="00192FFE" w:rsidRDefault="00000000">
            <w:pPr>
              <w:spacing w:after="0"/>
              <w:rPr>
                <w:lang w:eastAsia="zh-CN"/>
              </w:rPr>
            </w:pPr>
            <w:r>
              <w:rPr>
                <w:lang w:eastAsia="zh-CN"/>
              </w:rPr>
              <w:t>生成</w:t>
            </w:r>
            <w:proofErr w:type="gramStart"/>
            <w:r>
              <w:rPr>
                <w:lang w:eastAsia="zh-CN"/>
              </w:rPr>
              <w:t>待运行</w:t>
            </w:r>
            <w:proofErr w:type="gramEnd"/>
            <w:r>
              <w:rPr>
                <w:lang w:eastAsia="zh-CN"/>
              </w:rPr>
              <w:t>的仿真任务。</w:t>
            </w:r>
          </w:p>
        </w:tc>
      </w:tr>
      <w:tr w:rsidR="00192FFE" w14:paraId="5B38D8A8" w14:textId="77777777">
        <w:trPr>
          <w:jc w:val="center"/>
        </w:trPr>
        <w:tc>
          <w:tcPr>
            <w:tcW w:w="907" w:type="dxa"/>
            <w:vAlign w:val="center"/>
          </w:tcPr>
          <w:p w14:paraId="30B36432" w14:textId="77777777" w:rsidR="00192FFE" w:rsidRDefault="00000000">
            <w:pPr>
              <w:spacing w:after="0"/>
              <w:jc w:val="center"/>
            </w:pPr>
            <w:r>
              <w:t>UC-04</w:t>
            </w:r>
          </w:p>
        </w:tc>
        <w:tc>
          <w:tcPr>
            <w:tcW w:w="1134" w:type="dxa"/>
            <w:vAlign w:val="center"/>
          </w:tcPr>
          <w:p w14:paraId="6D17A46F" w14:textId="77777777" w:rsidR="00192FFE" w:rsidRDefault="00000000">
            <w:pPr>
              <w:spacing w:after="0"/>
              <w:jc w:val="center"/>
            </w:pPr>
            <w:proofErr w:type="spellStart"/>
            <w:r>
              <w:t>启动仿真</w:t>
            </w:r>
            <w:proofErr w:type="spellEnd"/>
          </w:p>
        </w:tc>
        <w:tc>
          <w:tcPr>
            <w:tcW w:w="1020" w:type="dxa"/>
            <w:vAlign w:val="center"/>
          </w:tcPr>
          <w:p w14:paraId="3F0C2119" w14:textId="77777777" w:rsidR="00192FFE" w:rsidRDefault="00000000">
            <w:pPr>
              <w:spacing w:after="0"/>
              <w:jc w:val="center"/>
            </w:pPr>
            <w:proofErr w:type="spellStart"/>
            <w:r>
              <w:t>管理员</w:t>
            </w:r>
            <w:proofErr w:type="spellEnd"/>
          </w:p>
        </w:tc>
        <w:tc>
          <w:tcPr>
            <w:tcW w:w="1474" w:type="dxa"/>
          </w:tcPr>
          <w:p w14:paraId="4F5E8FC7" w14:textId="77777777" w:rsidR="00192FFE" w:rsidRDefault="00000000">
            <w:pPr>
              <w:spacing w:after="0"/>
            </w:pPr>
            <w:proofErr w:type="spellStart"/>
            <w:r>
              <w:t>仿真任务已创建</w:t>
            </w:r>
            <w:proofErr w:type="spellEnd"/>
            <w:r>
              <w:t>。</w:t>
            </w:r>
          </w:p>
        </w:tc>
        <w:tc>
          <w:tcPr>
            <w:tcW w:w="2551" w:type="dxa"/>
          </w:tcPr>
          <w:p w14:paraId="79BE9B02" w14:textId="77777777" w:rsidR="00192FFE" w:rsidRDefault="00000000">
            <w:pPr>
              <w:spacing w:after="0"/>
              <w:rPr>
                <w:lang w:eastAsia="zh-CN"/>
              </w:rPr>
            </w:pPr>
            <w:r>
              <w:rPr>
                <w:lang w:eastAsia="zh-CN"/>
              </w:rPr>
              <w:t>点击启动或自动运行，系统</w:t>
            </w:r>
            <w:proofErr w:type="gramStart"/>
            <w:r>
              <w:rPr>
                <w:lang w:eastAsia="zh-CN"/>
              </w:rPr>
              <w:t>按时间步推进</w:t>
            </w:r>
            <w:proofErr w:type="gramEnd"/>
            <w:r>
              <w:rPr>
                <w:lang w:eastAsia="zh-CN"/>
              </w:rPr>
              <w:t>。</w:t>
            </w:r>
          </w:p>
        </w:tc>
        <w:tc>
          <w:tcPr>
            <w:tcW w:w="1984" w:type="dxa"/>
          </w:tcPr>
          <w:p w14:paraId="204D9423" w14:textId="77777777" w:rsidR="00192FFE" w:rsidRDefault="00000000">
            <w:pPr>
              <w:spacing w:after="0"/>
              <w:rPr>
                <w:lang w:eastAsia="zh-CN"/>
              </w:rPr>
            </w:pPr>
            <w:r>
              <w:rPr>
                <w:lang w:eastAsia="zh-CN"/>
              </w:rPr>
              <w:t>航班状态、资源状态、日志和统计结果被更新。</w:t>
            </w:r>
          </w:p>
        </w:tc>
      </w:tr>
      <w:tr w:rsidR="00192FFE" w14:paraId="277AF70E" w14:textId="77777777">
        <w:trPr>
          <w:jc w:val="center"/>
        </w:trPr>
        <w:tc>
          <w:tcPr>
            <w:tcW w:w="907" w:type="dxa"/>
            <w:vAlign w:val="center"/>
          </w:tcPr>
          <w:p w14:paraId="2EDC8BFC" w14:textId="77777777" w:rsidR="00192FFE" w:rsidRDefault="00000000">
            <w:pPr>
              <w:spacing w:after="0"/>
              <w:jc w:val="center"/>
            </w:pPr>
            <w:r>
              <w:t>UC-05</w:t>
            </w:r>
          </w:p>
        </w:tc>
        <w:tc>
          <w:tcPr>
            <w:tcW w:w="1134" w:type="dxa"/>
            <w:vAlign w:val="center"/>
          </w:tcPr>
          <w:p w14:paraId="5DF30C0D" w14:textId="77777777" w:rsidR="00192FFE" w:rsidRDefault="00000000">
            <w:pPr>
              <w:spacing w:after="0"/>
              <w:jc w:val="center"/>
            </w:pPr>
            <w:proofErr w:type="spellStart"/>
            <w:r>
              <w:t>单步推进仿真</w:t>
            </w:r>
            <w:proofErr w:type="spellEnd"/>
          </w:p>
        </w:tc>
        <w:tc>
          <w:tcPr>
            <w:tcW w:w="1020" w:type="dxa"/>
            <w:vAlign w:val="center"/>
          </w:tcPr>
          <w:p w14:paraId="50222FD4" w14:textId="77777777" w:rsidR="00192FFE" w:rsidRDefault="00000000">
            <w:pPr>
              <w:spacing w:after="0"/>
              <w:jc w:val="center"/>
            </w:pPr>
            <w:proofErr w:type="spellStart"/>
            <w:r>
              <w:t>管理员</w:t>
            </w:r>
            <w:proofErr w:type="spellEnd"/>
            <w:r>
              <w:t>/</w:t>
            </w:r>
            <w:proofErr w:type="spellStart"/>
            <w:r>
              <w:t>教师</w:t>
            </w:r>
            <w:proofErr w:type="spellEnd"/>
          </w:p>
        </w:tc>
        <w:tc>
          <w:tcPr>
            <w:tcW w:w="1474" w:type="dxa"/>
          </w:tcPr>
          <w:p w14:paraId="4A91C170" w14:textId="77777777" w:rsidR="00192FFE" w:rsidRDefault="00000000">
            <w:pPr>
              <w:spacing w:after="0"/>
              <w:rPr>
                <w:lang w:eastAsia="zh-CN"/>
              </w:rPr>
            </w:pPr>
            <w:r>
              <w:rPr>
                <w:lang w:eastAsia="zh-CN"/>
              </w:rPr>
              <w:t>仿真任务处于可运行状态。</w:t>
            </w:r>
          </w:p>
        </w:tc>
        <w:tc>
          <w:tcPr>
            <w:tcW w:w="2551" w:type="dxa"/>
          </w:tcPr>
          <w:p w14:paraId="54B6D554" w14:textId="77777777" w:rsidR="00192FFE" w:rsidRDefault="00000000">
            <w:pPr>
              <w:spacing w:after="0"/>
              <w:rPr>
                <w:lang w:eastAsia="zh-CN"/>
              </w:rPr>
            </w:pPr>
            <w:r>
              <w:rPr>
                <w:lang w:eastAsia="zh-CN"/>
              </w:rPr>
              <w:t>每点击一次推进按钮，系统推进一个时间步。</w:t>
            </w:r>
          </w:p>
        </w:tc>
        <w:tc>
          <w:tcPr>
            <w:tcW w:w="1984" w:type="dxa"/>
          </w:tcPr>
          <w:p w14:paraId="0522EA16" w14:textId="77777777" w:rsidR="00192FFE" w:rsidRDefault="00000000">
            <w:pPr>
              <w:spacing w:after="0"/>
              <w:rPr>
                <w:lang w:eastAsia="zh-CN"/>
              </w:rPr>
            </w:pPr>
            <w:r>
              <w:rPr>
                <w:lang w:eastAsia="zh-CN"/>
              </w:rPr>
              <w:t>便于观察每一步调度结果。</w:t>
            </w:r>
          </w:p>
        </w:tc>
      </w:tr>
      <w:tr w:rsidR="00192FFE" w14:paraId="3EFB4FCF" w14:textId="77777777">
        <w:trPr>
          <w:jc w:val="center"/>
        </w:trPr>
        <w:tc>
          <w:tcPr>
            <w:tcW w:w="907" w:type="dxa"/>
            <w:vAlign w:val="center"/>
          </w:tcPr>
          <w:p w14:paraId="33649C3E" w14:textId="77777777" w:rsidR="00192FFE" w:rsidRDefault="00000000">
            <w:pPr>
              <w:spacing w:after="0"/>
              <w:jc w:val="center"/>
            </w:pPr>
            <w:r>
              <w:t>UC-06</w:t>
            </w:r>
          </w:p>
        </w:tc>
        <w:tc>
          <w:tcPr>
            <w:tcW w:w="1134" w:type="dxa"/>
            <w:vAlign w:val="center"/>
          </w:tcPr>
          <w:p w14:paraId="35CACD4B" w14:textId="77777777" w:rsidR="00192FFE" w:rsidRDefault="00000000">
            <w:pPr>
              <w:spacing w:after="0"/>
              <w:jc w:val="center"/>
            </w:pPr>
            <w:proofErr w:type="spellStart"/>
            <w:r>
              <w:t>查看仿真结果</w:t>
            </w:r>
            <w:proofErr w:type="spellEnd"/>
          </w:p>
        </w:tc>
        <w:tc>
          <w:tcPr>
            <w:tcW w:w="1020" w:type="dxa"/>
            <w:vAlign w:val="center"/>
          </w:tcPr>
          <w:p w14:paraId="403276C2" w14:textId="77777777" w:rsidR="00192FFE" w:rsidRDefault="00000000">
            <w:pPr>
              <w:spacing w:after="0"/>
              <w:jc w:val="center"/>
            </w:pPr>
            <w:proofErr w:type="spellStart"/>
            <w:r>
              <w:t>管理员</w:t>
            </w:r>
            <w:proofErr w:type="spellEnd"/>
            <w:r>
              <w:t>/</w:t>
            </w:r>
            <w:proofErr w:type="spellStart"/>
            <w:r>
              <w:t>查看用户</w:t>
            </w:r>
            <w:proofErr w:type="spellEnd"/>
          </w:p>
        </w:tc>
        <w:tc>
          <w:tcPr>
            <w:tcW w:w="1474" w:type="dxa"/>
          </w:tcPr>
          <w:p w14:paraId="6B02D960" w14:textId="77777777" w:rsidR="00192FFE" w:rsidRDefault="00000000">
            <w:pPr>
              <w:spacing w:after="0"/>
            </w:pPr>
            <w:proofErr w:type="spellStart"/>
            <w:r>
              <w:t>仿真已运行</w:t>
            </w:r>
            <w:proofErr w:type="spellEnd"/>
            <w:r>
              <w:t>。</w:t>
            </w:r>
          </w:p>
        </w:tc>
        <w:tc>
          <w:tcPr>
            <w:tcW w:w="2551" w:type="dxa"/>
          </w:tcPr>
          <w:p w14:paraId="675A1D1A" w14:textId="77777777" w:rsidR="00192FFE" w:rsidRDefault="00000000">
            <w:pPr>
              <w:spacing w:after="0"/>
              <w:rPr>
                <w:lang w:eastAsia="zh-CN"/>
              </w:rPr>
            </w:pPr>
            <w:r>
              <w:rPr>
                <w:lang w:eastAsia="zh-CN"/>
              </w:rPr>
              <w:t>打开日志或统计页面查看事件和指标。</w:t>
            </w:r>
          </w:p>
        </w:tc>
        <w:tc>
          <w:tcPr>
            <w:tcW w:w="1984" w:type="dxa"/>
          </w:tcPr>
          <w:p w14:paraId="071B5793" w14:textId="77777777" w:rsidR="00192FFE" w:rsidRDefault="00000000">
            <w:pPr>
              <w:spacing w:after="0"/>
              <w:rPr>
                <w:lang w:eastAsia="zh-CN"/>
              </w:rPr>
            </w:pPr>
            <w:r>
              <w:rPr>
                <w:lang w:eastAsia="zh-CN"/>
              </w:rPr>
              <w:t>用户可了解延误原因和资源利用情况。</w:t>
            </w:r>
          </w:p>
        </w:tc>
      </w:tr>
    </w:tbl>
    <w:p w14:paraId="4A3194E3" w14:textId="77777777" w:rsidR="00192FFE" w:rsidRDefault="00192FFE">
      <w:pPr>
        <w:rPr>
          <w:lang w:eastAsia="zh-CN"/>
        </w:rPr>
      </w:pPr>
    </w:p>
    <w:p w14:paraId="6B299663" w14:textId="77777777" w:rsidR="00192FFE" w:rsidRDefault="00000000">
      <w:pPr>
        <w:pStyle w:val="1"/>
        <w:spacing w:before="120"/>
        <w:jc w:val="center"/>
      </w:pPr>
      <w:r>
        <w:rPr>
          <w:rFonts w:ascii="Times New Roman" w:eastAsia="黑体" w:hAnsi="Times New Roman"/>
        </w:rPr>
        <w:t xml:space="preserve">7 </w:t>
      </w:r>
      <w:proofErr w:type="spellStart"/>
      <w:r>
        <w:rPr>
          <w:rFonts w:ascii="Times New Roman" w:eastAsia="黑体" w:hAnsi="Times New Roman"/>
        </w:rPr>
        <w:t>数据需求</w:t>
      </w:r>
      <w:proofErr w:type="spellEnd"/>
    </w:p>
    <w:p w14:paraId="357B5092" w14:textId="77777777" w:rsidR="00192FFE" w:rsidRDefault="00000000">
      <w:pPr>
        <w:pStyle w:val="21"/>
        <w:spacing w:before="120"/>
      </w:pPr>
      <w:r>
        <w:rPr>
          <w:rFonts w:ascii="Times New Roman" w:eastAsia="黑体" w:hAnsi="Times New Roman"/>
        </w:rPr>
        <w:t xml:space="preserve">7.1 </w:t>
      </w:r>
      <w:proofErr w:type="spellStart"/>
      <w:r>
        <w:rPr>
          <w:rFonts w:ascii="Times New Roman" w:eastAsia="黑体" w:hAnsi="Times New Roman"/>
        </w:rPr>
        <w:t>核心数据实体</w:t>
      </w:r>
      <w:proofErr w:type="spellEnd"/>
    </w:p>
    <w:tbl>
      <w:tblPr>
        <w:tblStyle w:val="af4"/>
        <w:tblW w:w="0" w:type="auto"/>
        <w:jc w:val="center"/>
        <w:tblLook w:val="04A0" w:firstRow="1" w:lastRow="0" w:firstColumn="1" w:lastColumn="0" w:noHBand="0" w:noVBand="1"/>
      </w:tblPr>
      <w:tblGrid>
        <w:gridCol w:w="1963"/>
        <w:gridCol w:w="4514"/>
        <w:gridCol w:w="2811"/>
      </w:tblGrid>
      <w:tr w:rsidR="00192FFE" w14:paraId="50E5414B" w14:textId="77777777">
        <w:trPr>
          <w:jc w:val="center"/>
        </w:trPr>
        <w:tc>
          <w:tcPr>
            <w:tcW w:w="1701" w:type="dxa"/>
            <w:shd w:val="clear" w:color="auto" w:fill="F2F4F7"/>
            <w:vAlign w:val="center"/>
          </w:tcPr>
          <w:p w14:paraId="56CECD93" w14:textId="77777777" w:rsidR="00192FFE" w:rsidRDefault="00000000">
            <w:pPr>
              <w:spacing w:after="0"/>
              <w:jc w:val="center"/>
            </w:pPr>
            <w:proofErr w:type="spellStart"/>
            <w:r>
              <w:rPr>
                <w:b/>
              </w:rPr>
              <w:t>实体</w:t>
            </w:r>
            <w:proofErr w:type="spellEnd"/>
          </w:p>
        </w:tc>
        <w:tc>
          <w:tcPr>
            <w:tcW w:w="4535" w:type="dxa"/>
            <w:shd w:val="clear" w:color="auto" w:fill="F2F4F7"/>
            <w:vAlign w:val="center"/>
          </w:tcPr>
          <w:p w14:paraId="56B166C1" w14:textId="77777777" w:rsidR="00192FFE" w:rsidRDefault="00000000">
            <w:pPr>
              <w:spacing w:after="0"/>
              <w:jc w:val="center"/>
            </w:pPr>
            <w:proofErr w:type="spellStart"/>
            <w:r>
              <w:rPr>
                <w:b/>
              </w:rPr>
              <w:t>关键字段</w:t>
            </w:r>
            <w:proofErr w:type="spellEnd"/>
          </w:p>
        </w:tc>
        <w:tc>
          <w:tcPr>
            <w:tcW w:w="2835" w:type="dxa"/>
            <w:shd w:val="clear" w:color="auto" w:fill="F2F4F7"/>
            <w:vAlign w:val="center"/>
          </w:tcPr>
          <w:p w14:paraId="6EBFD898" w14:textId="77777777" w:rsidR="00192FFE" w:rsidRDefault="00000000">
            <w:pPr>
              <w:spacing w:after="0"/>
              <w:jc w:val="center"/>
            </w:pPr>
            <w:proofErr w:type="spellStart"/>
            <w:r>
              <w:rPr>
                <w:b/>
              </w:rPr>
              <w:t>说明</w:t>
            </w:r>
            <w:proofErr w:type="spellEnd"/>
          </w:p>
        </w:tc>
      </w:tr>
      <w:tr w:rsidR="00192FFE" w14:paraId="51369218" w14:textId="77777777">
        <w:trPr>
          <w:jc w:val="center"/>
        </w:trPr>
        <w:tc>
          <w:tcPr>
            <w:tcW w:w="1701" w:type="dxa"/>
            <w:vAlign w:val="center"/>
          </w:tcPr>
          <w:p w14:paraId="0606C0AD" w14:textId="77777777" w:rsidR="00192FFE" w:rsidRDefault="00000000">
            <w:pPr>
              <w:spacing w:after="0"/>
              <w:jc w:val="center"/>
            </w:pPr>
            <w:r>
              <w:lastRenderedPageBreak/>
              <w:t>flight</w:t>
            </w:r>
          </w:p>
        </w:tc>
        <w:tc>
          <w:tcPr>
            <w:tcW w:w="4535" w:type="dxa"/>
          </w:tcPr>
          <w:p w14:paraId="4C1A6BF0" w14:textId="77777777" w:rsidR="00192FFE" w:rsidRDefault="00000000">
            <w:pPr>
              <w:spacing w:after="0"/>
            </w:pPr>
            <w:r>
              <w:t xml:space="preserve">id, </w:t>
            </w:r>
            <w:proofErr w:type="spellStart"/>
            <w:r>
              <w:t>flight_no</w:t>
            </w:r>
            <w:proofErr w:type="spellEnd"/>
            <w:r>
              <w:t xml:space="preserve">, airline, </w:t>
            </w:r>
            <w:proofErr w:type="spellStart"/>
            <w:r>
              <w:t>flight_type</w:t>
            </w:r>
            <w:proofErr w:type="spellEnd"/>
            <w:r>
              <w:t xml:space="preserve">, </w:t>
            </w:r>
            <w:proofErr w:type="spellStart"/>
            <w:r>
              <w:t>aircraft_type</w:t>
            </w:r>
            <w:proofErr w:type="spellEnd"/>
            <w:r>
              <w:t xml:space="preserve">, </w:t>
            </w:r>
            <w:proofErr w:type="spellStart"/>
            <w:r>
              <w:t>planned_departure_time</w:t>
            </w:r>
            <w:proofErr w:type="spellEnd"/>
            <w:r>
              <w:t xml:space="preserve">, </w:t>
            </w:r>
            <w:proofErr w:type="spellStart"/>
            <w:r>
              <w:t>planned_arrival_time</w:t>
            </w:r>
            <w:proofErr w:type="spellEnd"/>
            <w:r>
              <w:t xml:space="preserve">, </w:t>
            </w:r>
            <w:proofErr w:type="spellStart"/>
            <w:r>
              <w:t>actual_departure_time</w:t>
            </w:r>
            <w:proofErr w:type="spellEnd"/>
            <w:r>
              <w:t xml:space="preserve">, </w:t>
            </w:r>
            <w:proofErr w:type="spellStart"/>
            <w:r>
              <w:t>actual_arrival_time</w:t>
            </w:r>
            <w:proofErr w:type="spellEnd"/>
            <w:r>
              <w:t xml:space="preserve">, status, </w:t>
            </w:r>
            <w:proofErr w:type="spellStart"/>
            <w:r>
              <w:t>delay_minutes</w:t>
            </w:r>
            <w:proofErr w:type="spellEnd"/>
            <w:r>
              <w:t>, priority</w:t>
            </w:r>
          </w:p>
        </w:tc>
        <w:tc>
          <w:tcPr>
            <w:tcW w:w="2835" w:type="dxa"/>
          </w:tcPr>
          <w:p w14:paraId="2CABADC8" w14:textId="77777777" w:rsidR="00192FFE" w:rsidRDefault="00000000">
            <w:pPr>
              <w:spacing w:after="0"/>
              <w:rPr>
                <w:lang w:eastAsia="zh-CN"/>
              </w:rPr>
            </w:pPr>
            <w:r>
              <w:rPr>
                <w:lang w:eastAsia="zh-CN"/>
              </w:rPr>
              <w:t>保存航班计划和运行结果，是仿真调度的核心对象。</w:t>
            </w:r>
          </w:p>
        </w:tc>
      </w:tr>
      <w:tr w:rsidR="00192FFE" w14:paraId="3D59384B" w14:textId="77777777">
        <w:trPr>
          <w:jc w:val="center"/>
        </w:trPr>
        <w:tc>
          <w:tcPr>
            <w:tcW w:w="1701" w:type="dxa"/>
            <w:vAlign w:val="center"/>
          </w:tcPr>
          <w:p w14:paraId="358F84A7" w14:textId="77777777" w:rsidR="00192FFE" w:rsidRDefault="00000000">
            <w:pPr>
              <w:spacing w:after="0"/>
              <w:jc w:val="center"/>
            </w:pPr>
            <w:r>
              <w:t>runway</w:t>
            </w:r>
          </w:p>
        </w:tc>
        <w:tc>
          <w:tcPr>
            <w:tcW w:w="4535" w:type="dxa"/>
          </w:tcPr>
          <w:p w14:paraId="5DE0BDA7" w14:textId="77777777" w:rsidR="00192FFE" w:rsidRDefault="00000000">
            <w:pPr>
              <w:spacing w:after="0"/>
            </w:pPr>
            <w:r>
              <w:t xml:space="preserve">id, </w:t>
            </w:r>
            <w:proofErr w:type="spellStart"/>
            <w:r>
              <w:t>runway_no</w:t>
            </w:r>
            <w:proofErr w:type="spellEnd"/>
            <w:r>
              <w:t xml:space="preserve">, status, </w:t>
            </w:r>
            <w:proofErr w:type="spellStart"/>
            <w:r>
              <w:t>support_type</w:t>
            </w:r>
            <w:proofErr w:type="spellEnd"/>
            <w:r>
              <w:t xml:space="preserve">, </w:t>
            </w:r>
            <w:proofErr w:type="spellStart"/>
            <w:r>
              <w:t>current_flight_id</w:t>
            </w:r>
            <w:proofErr w:type="spellEnd"/>
            <w:r>
              <w:t xml:space="preserve">, </w:t>
            </w:r>
            <w:proofErr w:type="spellStart"/>
            <w:r>
              <w:t>occupied_start_time</w:t>
            </w:r>
            <w:proofErr w:type="spellEnd"/>
            <w:r>
              <w:t xml:space="preserve">, </w:t>
            </w:r>
            <w:proofErr w:type="spellStart"/>
            <w:r>
              <w:t>occupied_end_time</w:t>
            </w:r>
            <w:proofErr w:type="spellEnd"/>
          </w:p>
        </w:tc>
        <w:tc>
          <w:tcPr>
            <w:tcW w:w="2835" w:type="dxa"/>
          </w:tcPr>
          <w:p w14:paraId="11D89859" w14:textId="77777777" w:rsidR="00192FFE" w:rsidRDefault="00000000">
            <w:pPr>
              <w:spacing w:after="0"/>
              <w:rPr>
                <w:lang w:eastAsia="zh-CN"/>
              </w:rPr>
            </w:pPr>
            <w:r>
              <w:rPr>
                <w:lang w:eastAsia="zh-CN"/>
              </w:rPr>
              <w:t>保存跑道基础信息和占用状态。</w:t>
            </w:r>
          </w:p>
        </w:tc>
      </w:tr>
      <w:tr w:rsidR="00192FFE" w14:paraId="5F4279D4" w14:textId="77777777">
        <w:trPr>
          <w:jc w:val="center"/>
        </w:trPr>
        <w:tc>
          <w:tcPr>
            <w:tcW w:w="1701" w:type="dxa"/>
            <w:vAlign w:val="center"/>
          </w:tcPr>
          <w:p w14:paraId="22D1644C" w14:textId="77777777" w:rsidR="00192FFE" w:rsidRDefault="00000000">
            <w:pPr>
              <w:spacing w:after="0"/>
              <w:jc w:val="center"/>
            </w:pPr>
            <w:r>
              <w:t>gate</w:t>
            </w:r>
          </w:p>
        </w:tc>
        <w:tc>
          <w:tcPr>
            <w:tcW w:w="4535" w:type="dxa"/>
          </w:tcPr>
          <w:p w14:paraId="56018349" w14:textId="77777777" w:rsidR="00192FFE" w:rsidRDefault="00000000">
            <w:pPr>
              <w:spacing w:after="0"/>
            </w:pPr>
            <w:r>
              <w:t xml:space="preserve">id, </w:t>
            </w:r>
            <w:proofErr w:type="spellStart"/>
            <w:r>
              <w:t>gate_no</w:t>
            </w:r>
            <w:proofErr w:type="spellEnd"/>
            <w:r>
              <w:t xml:space="preserve">, status, </w:t>
            </w:r>
            <w:proofErr w:type="spellStart"/>
            <w:r>
              <w:t>aircraft_type</w:t>
            </w:r>
            <w:proofErr w:type="spellEnd"/>
            <w:r>
              <w:t xml:space="preserve">, </w:t>
            </w:r>
            <w:proofErr w:type="spellStart"/>
            <w:r>
              <w:t>current_flight_id</w:t>
            </w:r>
            <w:proofErr w:type="spellEnd"/>
          </w:p>
        </w:tc>
        <w:tc>
          <w:tcPr>
            <w:tcW w:w="2835" w:type="dxa"/>
          </w:tcPr>
          <w:p w14:paraId="131672E5" w14:textId="77777777" w:rsidR="00192FFE" w:rsidRDefault="00000000">
            <w:pPr>
              <w:spacing w:after="0"/>
              <w:rPr>
                <w:lang w:eastAsia="zh-CN"/>
              </w:rPr>
            </w:pPr>
            <w:r>
              <w:rPr>
                <w:lang w:eastAsia="zh-CN"/>
              </w:rPr>
              <w:t>保存停机位信息和机型适配关系。</w:t>
            </w:r>
          </w:p>
        </w:tc>
      </w:tr>
      <w:tr w:rsidR="00192FFE" w14:paraId="2E94CF49" w14:textId="77777777">
        <w:trPr>
          <w:jc w:val="center"/>
        </w:trPr>
        <w:tc>
          <w:tcPr>
            <w:tcW w:w="1701" w:type="dxa"/>
            <w:vAlign w:val="center"/>
          </w:tcPr>
          <w:p w14:paraId="1448B487" w14:textId="77777777" w:rsidR="00192FFE" w:rsidRDefault="00000000">
            <w:pPr>
              <w:spacing w:after="0"/>
              <w:jc w:val="center"/>
            </w:pPr>
            <w:proofErr w:type="spellStart"/>
            <w:r>
              <w:t>simulation_task</w:t>
            </w:r>
            <w:proofErr w:type="spellEnd"/>
          </w:p>
        </w:tc>
        <w:tc>
          <w:tcPr>
            <w:tcW w:w="4535" w:type="dxa"/>
          </w:tcPr>
          <w:p w14:paraId="444251D8" w14:textId="77777777" w:rsidR="00192FFE" w:rsidRDefault="00000000">
            <w:pPr>
              <w:spacing w:after="0"/>
            </w:pPr>
            <w:r>
              <w:t xml:space="preserve">id, </w:t>
            </w:r>
            <w:proofErr w:type="spellStart"/>
            <w:r>
              <w:t>task_name</w:t>
            </w:r>
            <w:proofErr w:type="spellEnd"/>
            <w:r>
              <w:t xml:space="preserve">, </w:t>
            </w:r>
            <w:proofErr w:type="spellStart"/>
            <w:r>
              <w:t>start_time</w:t>
            </w:r>
            <w:proofErr w:type="spellEnd"/>
            <w:r>
              <w:t xml:space="preserve">, </w:t>
            </w:r>
            <w:proofErr w:type="spellStart"/>
            <w:r>
              <w:t>end_time</w:t>
            </w:r>
            <w:proofErr w:type="spellEnd"/>
            <w:r>
              <w:t xml:space="preserve">, </w:t>
            </w:r>
            <w:proofErr w:type="spellStart"/>
            <w:r>
              <w:t>time_step_minutes</w:t>
            </w:r>
            <w:proofErr w:type="spellEnd"/>
            <w:r>
              <w:t xml:space="preserve">, </w:t>
            </w:r>
            <w:proofErr w:type="spellStart"/>
            <w:r>
              <w:t>current_time</w:t>
            </w:r>
            <w:proofErr w:type="spellEnd"/>
            <w:r>
              <w:t>, status</w:t>
            </w:r>
          </w:p>
        </w:tc>
        <w:tc>
          <w:tcPr>
            <w:tcW w:w="2835" w:type="dxa"/>
          </w:tcPr>
          <w:p w14:paraId="3F4AAB27" w14:textId="77777777" w:rsidR="00192FFE" w:rsidRDefault="00000000">
            <w:pPr>
              <w:spacing w:after="0"/>
              <w:rPr>
                <w:lang w:eastAsia="zh-CN"/>
              </w:rPr>
            </w:pPr>
            <w:r>
              <w:rPr>
                <w:lang w:eastAsia="zh-CN"/>
              </w:rPr>
              <w:t>保存一次仿真任务的配置和运行进度。</w:t>
            </w:r>
          </w:p>
        </w:tc>
      </w:tr>
      <w:tr w:rsidR="00192FFE" w14:paraId="40B765D8" w14:textId="77777777">
        <w:trPr>
          <w:jc w:val="center"/>
        </w:trPr>
        <w:tc>
          <w:tcPr>
            <w:tcW w:w="1701" w:type="dxa"/>
            <w:vAlign w:val="center"/>
          </w:tcPr>
          <w:p w14:paraId="1DE0EE60" w14:textId="77777777" w:rsidR="00192FFE" w:rsidRDefault="00000000">
            <w:pPr>
              <w:spacing w:after="0"/>
              <w:jc w:val="center"/>
            </w:pPr>
            <w:proofErr w:type="spellStart"/>
            <w:r>
              <w:t>simulation_record</w:t>
            </w:r>
            <w:proofErr w:type="spellEnd"/>
          </w:p>
        </w:tc>
        <w:tc>
          <w:tcPr>
            <w:tcW w:w="4535" w:type="dxa"/>
          </w:tcPr>
          <w:p w14:paraId="59259DF5" w14:textId="77777777" w:rsidR="00192FFE" w:rsidRDefault="00000000">
            <w:pPr>
              <w:spacing w:after="0"/>
            </w:pPr>
            <w:r>
              <w:t xml:space="preserve">id, </w:t>
            </w:r>
            <w:proofErr w:type="spellStart"/>
            <w:r>
              <w:t>task_id</w:t>
            </w:r>
            <w:proofErr w:type="spellEnd"/>
            <w:r>
              <w:t xml:space="preserve">, </w:t>
            </w:r>
            <w:proofErr w:type="spellStart"/>
            <w:r>
              <w:t>flight_id</w:t>
            </w:r>
            <w:proofErr w:type="spellEnd"/>
            <w:r>
              <w:t xml:space="preserve">, </w:t>
            </w:r>
            <w:proofErr w:type="spellStart"/>
            <w:r>
              <w:t>event_time</w:t>
            </w:r>
            <w:proofErr w:type="spellEnd"/>
            <w:r>
              <w:t xml:space="preserve">, </w:t>
            </w:r>
            <w:proofErr w:type="spellStart"/>
            <w:r>
              <w:t>event_type</w:t>
            </w:r>
            <w:proofErr w:type="spellEnd"/>
            <w:r>
              <w:t>, description</w:t>
            </w:r>
          </w:p>
        </w:tc>
        <w:tc>
          <w:tcPr>
            <w:tcW w:w="2835" w:type="dxa"/>
          </w:tcPr>
          <w:p w14:paraId="1329ABFB" w14:textId="77777777" w:rsidR="00192FFE" w:rsidRDefault="00000000">
            <w:pPr>
              <w:spacing w:after="0"/>
              <w:rPr>
                <w:lang w:eastAsia="zh-CN"/>
              </w:rPr>
            </w:pPr>
            <w:r>
              <w:rPr>
                <w:lang w:eastAsia="zh-CN"/>
              </w:rPr>
              <w:t>保存仿真过程事件，用于展示、追踪和测试验证。</w:t>
            </w:r>
          </w:p>
        </w:tc>
      </w:tr>
      <w:tr w:rsidR="00192FFE" w14:paraId="01554156" w14:textId="77777777">
        <w:trPr>
          <w:jc w:val="center"/>
        </w:trPr>
        <w:tc>
          <w:tcPr>
            <w:tcW w:w="1701" w:type="dxa"/>
            <w:vAlign w:val="center"/>
          </w:tcPr>
          <w:p w14:paraId="56CAE902" w14:textId="77777777" w:rsidR="00192FFE" w:rsidRDefault="00000000">
            <w:pPr>
              <w:spacing w:after="0"/>
              <w:jc w:val="center"/>
            </w:pPr>
            <w:proofErr w:type="spellStart"/>
            <w:r>
              <w:t>user</w:t>
            </w:r>
            <w:r>
              <w:t>（可选</w:t>
            </w:r>
            <w:proofErr w:type="spellEnd"/>
            <w:r>
              <w:t>）</w:t>
            </w:r>
          </w:p>
        </w:tc>
        <w:tc>
          <w:tcPr>
            <w:tcW w:w="4535" w:type="dxa"/>
          </w:tcPr>
          <w:p w14:paraId="4159CDE3" w14:textId="77777777" w:rsidR="00192FFE" w:rsidRDefault="00000000">
            <w:pPr>
              <w:spacing w:after="0"/>
            </w:pPr>
            <w:r>
              <w:t>id, username, password, role</w:t>
            </w:r>
          </w:p>
        </w:tc>
        <w:tc>
          <w:tcPr>
            <w:tcW w:w="2835" w:type="dxa"/>
          </w:tcPr>
          <w:p w14:paraId="2D3C6757" w14:textId="77777777" w:rsidR="00192FFE" w:rsidRDefault="00000000">
            <w:pPr>
              <w:spacing w:after="0"/>
            </w:pPr>
            <w:proofErr w:type="gramStart"/>
            <w:r>
              <w:rPr>
                <w:lang w:eastAsia="zh-CN"/>
              </w:rPr>
              <w:t>当实现</w:t>
            </w:r>
            <w:proofErr w:type="gramEnd"/>
            <w:r>
              <w:rPr>
                <w:lang w:eastAsia="zh-CN"/>
              </w:rPr>
              <w:t>登录功能时使用。</w:t>
            </w:r>
            <w:proofErr w:type="spellStart"/>
            <w:r>
              <w:t>基础版本可不实现</w:t>
            </w:r>
            <w:proofErr w:type="spellEnd"/>
            <w:r>
              <w:t>。</w:t>
            </w:r>
          </w:p>
        </w:tc>
      </w:tr>
    </w:tbl>
    <w:p w14:paraId="3EB833B8" w14:textId="77777777" w:rsidR="00192FFE" w:rsidRDefault="00192FFE"/>
    <w:p w14:paraId="3BA4EB84" w14:textId="77777777" w:rsidR="00192FFE" w:rsidRDefault="00000000">
      <w:pPr>
        <w:pStyle w:val="21"/>
        <w:spacing w:before="120"/>
      </w:pPr>
      <w:r>
        <w:rPr>
          <w:rFonts w:ascii="Times New Roman" w:eastAsia="黑体" w:hAnsi="Times New Roman"/>
        </w:rPr>
        <w:t xml:space="preserve">7.2 </w:t>
      </w:r>
      <w:proofErr w:type="spellStart"/>
      <w:r>
        <w:rPr>
          <w:rFonts w:ascii="Times New Roman" w:eastAsia="黑体" w:hAnsi="Times New Roman"/>
        </w:rPr>
        <w:t>数据约束</w:t>
      </w:r>
      <w:proofErr w:type="spellEnd"/>
    </w:p>
    <w:p w14:paraId="40EC0BCF" w14:textId="77777777" w:rsidR="00192FFE" w:rsidRDefault="00000000">
      <w:pPr>
        <w:pStyle w:val="a0"/>
        <w:rPr>
          <w:lang w:eastAsia="zh-CN"/>
        </w:rPr>
      </w:pPr>
      <w:r>
        <w:rPr>
          <w:lang w:eastAsia="zh-CN"/>
        </w:rPr>
        <w:t>航班号、跑道编号、停机位编号应具备唯一性。</w:t>
      </w:r>
    </w:p>
    <w:p w14:paraId="3A8DCA68" w14:textId="77777777" w:rsidR="00192FFE" w:rsidRDefault="00000000">
      <w:pPr>
        <w:pStyle w:val="a0"/>
        <w:rPr>
          <w:lang w:eastAsia="zh-CN"/>
        </w:rPr>
      </w:pPr>
      <w:r>
        <w:rPr>
          <w:lang w:eastAsia="zh-CN"/>
        </w:rPr>
        <w:t>仿真结束时间必须晚于开始时间，时间步长必须为正整数。</w:t>
      </w:r>
    </w:p>
    <w:p w14:paraId="6C9AD930" w14:textId="77777777" w:rsidR="00192FFE" w:rsidRDefault="00000000">
      <w:pPr>
        <w:pStyle w:val="a0"/>
        <w:rPr>
          <w:lang w:eastAsia="zh-CN"/>
        </w:rPr>
      </w:pPr>
      <w:r>
        <w:rPr>
          <w:lang w:eastAsia="zh-CN"/>
        </w:rPr>
        <w:t>航班计划时间不能为空，起飞航班应具备计划起飞时间，降落航班应具备计划降落时间。</w:t>
      </w:r>
    </w:p>
    <w:p w14:paraId="0B8AE560" w14:textId="77777777" w:rsidR="00192FFE" w:rsidRDefault="00000000">
      <w:pPr>
        <w:pStyle w:val="a0"/>
        <w:rPr>
          <w:lang w:eastAsia="zh-CN"/>
        </w:rPr>
      </w:pPr>
      <w:r>
        <w:rPr>
          <w:lang w:eastAsia="zh-CN"/>
        </w:rPr>
        <w:t>资源处于占用状态时，应记录当前占用航班；资源释放后应清空占用关系。</w:t>
      </w:r>
    </w:p>
    <w:p w14:paraId="6A8E4CBE" w14:textId="77777777" w:rsidR="00192FFE" w:rsidRDefault="00000000">
      <w:pPr>
        <w:pStyle w:val="a0"/>
        <w:rPr>
          <w:lang w:eastAsia="zh-CN"/>
        </w:rPr>
      </w:pPr>
      <w:r>
        <w:rPr>
          <w:lang w:eastAsia="zh-CN"/>
        </w:rPr>
        <w:t>仿真记录应与仿真任务、航班建立关联，保证事件可追溯。</w:t>
      </w:r>
    </w:p>
    <w:p w14:paraId="7023100E" w14:textId="77777777" w:rsidR="00192FFE" w:rsidRDefault="00000000">
      <w:pPr>
        <w:pStyle w:val="1"/>
        <w:spacing w:before="120"/>
        <w:jc w:val="center"/>
      </w:pPr>
      <w:r>
        <w:rPr>
          <w:rFonts w:ascii="Times New Roman" w:eastAsia="黑体" w:hAnsi="Times New Roman"/>
        </w:rPr>
        <w:t xml:space="preserve">8 </w:t>
      </w:r>
      <w:proofErr w:type="spellStart"/>
      <w:r>
        <w:rPr>
          <w:rFonts w:ascii="Times New Roman" w:eastAsia="黑体" w:hAnsi="Times New Roman"/>
        </w:rPr>
        <w:t>非功能需求</w:t>
      </w:r>
      <w:proofErr w:type="spellEnd"/>
    </w:p>
    <w:tbl>
      <w:tblPr>
        <w:tblStyle w:val="af4"/>
        <w:tblW w:w="0" w:type="auto"/>
        <w:jc w:val="center"/>
        <w:tblLook w:val="04A0" w:firstRow="1" w:lastRow="0" w:firstColumn="1" w:lastColumn="0" w:noHBand="0" w:noVBand="1"/>
      </w:tblPr>
      <w:tblGrid>
        <w:gridCol w:w="1701"/>
        <w:gridCol w:w="6803"/>
      </w:tblGrid>
      <w:tr w:rsidR="00192FFE" w14:paraId="42B1379D" w14:textId="77777777">
        <w:trPr>
          <w:jc w:val="center"/>
        </w:trPr>
        <w:tc>
          <w:tcPr>
            <w:tcW w:w="1701" w:type="dxa"/>
            <w:shd w:val="clear" w:color="auto" w:fill="F2F4F7"/>
            <w:vAlign w:val="center"/>
          </w:tcPr>
          <w:p w14:paraId="0C2BCCAB" w14:textId="77777777" w:rsidR="00192FFE" w:rsidRDefault="00000000">
            <w:pPr>
              <w:spacing w:after="0"/>
              <w:jc w:val="center"/>
            </w:pPr>
            <w:proofErr w:type="spellStart"/>
            <w:r>
              <w:rPr>
                <w:b/>
              </w:rPr>
              <w:t>类别</w:t>
            </w:r>
            <w:proofErr w:type="spellEnd"/>
          </w:p>
        </w:tc>
        <w:tc>
          <w:tcPr>
            <w:tcW w:w="6803" w:type="dxa"/>
            <w:shd w:val="clear" w:color="auto" w:fill="F2F4F7"/>
            <w:vAlign w:val="center"/>
          </w:tcPr>
          <w:p w14:paraId="07577F09" w14:textId="77777777" w:rsidR="00192FFE" w:rsidRDefault="00000000">
            <w:pPr>
              <w:spacing w:after="0"/>
              <w:jc w:val="center"/>
            </w:pPr>
            <w:proofErr w:type="spellStart"/>
            <w:r>
              <w:rPr>
                <w:b/>
              </w:rPr>
              <w:t>需求描述</w:t>
            </w:r>
            <w:proofErr w:type="spellEnd"/>
          </w:p>
        </w:tc>
      </w:tr>
      <w:tr w:rsidR="00192FFE" w14:paraId="39AA479F" w14:textId="77777777">
        <w:trPr>
          <w:jc w:val="center"/>
        </w:trPr>
        <w:tc>
          <w:tcPr>
            <w:tcW w:w="1701" w:type="dxa"/>
            <w:vAlign w:val="center"/>
          </w:tcPr>
          <w:p w14:paraId="23AF567B" w14:textId="77777777" w:rsidR="00192FFE" w:rsidRDefault="00000000">
            <w:pPr>
              <w:spacing w:after="0"/>
              <w:jc w:val="center"/>
            </w:pPr>
            <w:proofErr w:type="spellStart"/>
            <w:r>
              <w:t>易用性</w:t>
            </w:r>
            <w:proofErr w:type="spellEnd"/>
          </w:p>
        </w:tc>
        <w:tc>
          <w:tcPr>
            <w:tcW w:w="6803" w:type="dxa"/>
          </w:tcPr>
          <w:p w14:paraId="18957B5C" w14:textId="77777777" w:rsidR="00192FFE" w:rsidRDefault="00000000">
            <w:pPr>
              <w:spacing w:after="0"/>
              <w:rPr>
                <w:lang w:eastAsia="zh-CN"/>
              </w:rPr>
            </w:pPr>
            <w:r>
              <w:rPr>
                <w:lang w:eastAsia="zh-CN"/>
              </w:rPr>
              <w:t>页面以表格和按钮为主，操作路径清晰，错误提示应明确指出字段和原因。</w:t>
            </w:r>
          </w:p>
        </w:tc>
      </w:tr>
      <w:tr w:rsidR="00192FFE" w14:paraId="23A9B21E" w14:textId="77777777">
        <w:trPr>
          <w:jc w:val="center"/>
        </w:trPr>
        <w:tc>
          <w:tcPr>
            <w:tcW w:w="1701" w:type="dxa"/>
            <w:vAlign w:val="center"/>
          </w:tcPr>
          <w:p w14:paraId="548A7860" w14:textId="77777777" w:rsidR="00192FFE" w:rsidRDefault="00000000">
            <w:pPr>
              <w:spacing w:after="0"/>
              <w:jc w:val="center"/>
            </w:pPr>
            <w:proofErr w:type="spellStart"/>
            <w:r>
              <w:lastRenderedPageBreak/>
              <w:t>可靠性</w:t>
            </w:r>
            <w:proofErr w:type="spellEnd"/>
          </w:p>
        </w:tc>
        <w:tc>
          <w:tcPr>
            <w:tcW w:w="6803" w:type="dxa"/>
          </w:tcPr>
          <w:p w14:paraId="5F38DE01" w14:textId="77777777" w:rsidR="00192FFE" w:rsidRDefault="00000000">
            <w:pPr>
              <w:spacing w:after="0"/>
              <w:rPr>
                <w:lang w:eastAsia="zh-CN"/>
              </w:rPr>
            </w:pPr>
            <w:r>
              <w:rPr>
                <w:lang w:eastAsia="zh-CN"/>
              </w:rPr>
              <w:t>基础数据校验应防止明显错误输入；仿真运行过程中不应出现资源重复分配。</w:t>
            </w:r>
          </w:p>
        </w:tc>
      </w:tr>
      <w:tr w:rsidR="00192FFE" w14:paraId="0B97EADC" w14:textId="77777777">
        <w:trPr>
          <w:jc w:val="center"/>
        </w:trPr>
        <w:tc>
          <w:tcPr>
            <w:tcW w:w="1701" w:type="dxa"/>
            <w:vAlign w:val="center"/>
          </w:tcPr>
          <w:p w14:paraId="4022F600" w14:textId="77777777" w:rsidR="00192FFE" w:rsidRDefault="00000000">
            <w:pPr>
              <w:spacing w:after="0"/>
              <w:jc w:val="center"/>
            </w:pPr>
            <w:proofErr w:type="spellStart"/>
            <w:r>
              <w:t>可维护性</w:t>
            </w:r>
            <w:proofErr w:type="spellEnd"/>
          </w:p>
        </w:tc>
        <w:tc>
          <w:tcPr>
            <w:tcW w:w="6803" w:type="dxa"/>
          </w:tcPr>
          <w:p w14:paraId="18443452" w14:textId="77777777" w:rsidR="00192FFE" w:rsidRDefault="00000000">
            <w:pPr>
              <w:spacing w:after="0"/>
            </w:pPr>
            <w:proofErr w:type="spellStart"/>
            <w:r>
              <w:t>采用</w:t>
            </w:r>
            <w:proofErr w:type="spellEnd"/>
            <w:r>
              <w:t xml:space="preserve"> </w:t>
            </w:r>
            <w:proofErr w:type="spellStart"/>
            <w:r>
              <w:t>Controller</w:t>
            </w:r>
            <w:r>
              <w:t>、</w:t>
            </w:r>
            <w:r>
              <w:t>Service</w:t>
            </w:r>
            <w:r>
              <w:t>、</w:t>
            </w:r>
            <w:r>
              <w:t>Repository</w:t>
            </w:r>
            <w:proofErr w:type="spellEnd"/>
            <w:r>
              <w:t>/</w:t>
            </w:r>
            <w:proofErr w:type="spellStart"/>
            <w:r>
              <w:t>Mapper</w:t>
            </w:r>
            <w:r>
              <w:t>、</w:t>
            </w:r>
            <w:r>
              <w:t>Entity</w:t>
            </w:r>
            <w:proofErr w:type="spellEnd"/>
            <w:r>
              <w:t xml:space="preserve"> </w:t>
            </w:r>
            <w:proofErr w:type="spellStart"/>
            <w:r>
              <w:t>分层结构，调度逻辑独立放置，便于测试和修改</w:t>
            </w:r>
            <w:proofErr w:type="spellEnd"/>
            <w:r>
              <w:t>。</w:t>
            </w:r>
          </w:p>
        </w:tc>
      </w:tr>
      <w:tr w:rsidR="00192FFE" w14:paraId="3955DBE2" w14:textId="77777777">
        <w:trPr>
          <w:jc w:val="center"/>
        </w:trPr>
        <w:tc>
          <w:tcPr>
            <w:tcW w:w="1701" w:type="dxa"/>
            <w:vAlign w:val="center"/>
          </w:tcPr>
          <w:p w14:paraId="5E19AED2" w14:textId="77777777" w:rsidR="00192FFE" w:rsidRDefault="00000000">
            <w:pPr>
              <w:spacing w:after="0"/>
              <w:jc w:val="center"/>
            </w:pPr>
            <w:proofErr w:type="spellStart"/>
            <w:r>
              <w:t>可测试性</w:t>
            </w:r>
            <w:proofErr w:type="spellEnd"/>
          </w:p>
        </w:tc>
        <w:tc>
          <w:tcPr>
            <w:tcW w:w="6803" w:type="dxa"/>
          </w:tcPr>
          <w:p w14:paraId="1A549146" w14:textId="77777777" w:rsidR="00192FFE" w:rsidRDefault="00000000">
            <w:pPr>
              <w:spacing w:after="0"/>
              <w:rPr>
                <w:lang w:eastAsia="zh-CN"/>
              </w:rPr>
            </w:pPr>
            <w:r>
              <w:rPr>
                <w:lang w:eastAsia="zh-CN"/>
              </w:rPr>
              <w:t>调度算法、延误计算、资源分配和统计逻辑应可以通过单元测试或接口测试验证。</w:t>
            </w:r>
          </w:p>
        </w:tc>
      </w:tr>
      <w:tr w:rsidR="00192FFE" w14:paraId="77635BA7" w14:textId="77777777">
        <w:trPr>
          <w:jc w:val="center"/>
        </w:trPr>
        <w:tc>
          <w:tcPr>
            <w:tcW w:w="1701" w:type="dxa"/>
            <w:vAlign w:val="center"/>
          </w:tcPr>
          <w:p w14:paraId="2DE14272" w14:textId="77777777" w:rsidR="00192FFE" w:rsidRDefault="00000000">
            <w:pPr>
              <w:spacing w:after="0"/>
              <w:jc w:val="center"/>
            </w:pPr>
            <w:proofErr w:type="spellStart"/>
            <w:r>
              <w:t>性能</w:t>
            </w:r>
            <w:proofErr w:type="spellEnd"/>
          </w:p>
        </w:tc>
        <w:tc>
          <w:tcPr>
            <w:tcW w:w="6803" w:type="dxa"/>
          </w:tcPr>
          <w:p w14:paraId="35BEE4FC" w14:textId="77777777" w:rsidR="00192FFE" w:rsidRDefault="00000000">
            <w:pPr>
              <w:spacing w:after="0"/>
              <w:rPr>
                <w:lang w:eastAsia="zh-CN"/>
              </w:rPr>
            </w:pPr>
            <w:r>
              <w:rPr>
                <w:lang w:eastAsia="zh-CN"/>
              </w:rPr>
              <w:t>课程实验数据规模下，支持数百条航班和几十个资源对象的仿真运行，页面响应保持可接受。</w:t>
            </w:r>
          </w:p>
        </w:tc>
      </w:tr>
      <w:tr w:rsidR="00192FFE" w14:paraId="37D9EFBB" w14:textId="77777777">
        <w:trPr>
          <w:jc w:val="center"/>
        </w:trPr>
        <w:tc>
          <w:tcPr>
            <w:tcW w:w="1701" w:type="dxa"/>
            <w:vAlign w:val="center"/>
          </w:tcPr>
          <w:p w14:paraId="39C01A24" w14:textId="77777777" w:rsidR="00192FFE" w:rsidRDefault="00000000">
            <w:pPr>
              <w:spacing w:after="0"/>
              <w:jc w:val="center"/>
            </w:pPr>
            <w:proofErr w:type="spellStart"/>
            <w:r>
              <w:t>安全性</w:t>
            </w:r>
            <w:proofErr w:type="spellEnd"/>
          </w:p>
        </w:tc>
        <w:tc>
          <w:tcPr>
            <w:tcW w:w="6803" w:type="dxa"/>
          </w:tcPr>
          <w:p w14:paraId="19B7B651" w14:textId="77777777" w:rsidR="00192FFE" w:rsidRDefault="00000000">
            <w:pPr>
              <w:spacing w:after="0"/>
              <w:rPr>
                <w:lang w:eastAsia="zh-CN"/>
              </w:rPr>
            </w:pPr>
            <w:r>
              <w:rPr>
                <w:lang w:eastAsia="zh-CN"/>
              </w:rPr>
              <w:t>基础版本可不实现登录；若实现登录，应至少区分管理员和只读查看用户。</w:t>
            </w:r>
          </w:p>
        </w:tc>
      </w:tr>
      <w:tr w:rsidR="00192FFE" w14:paraId="7F96DE1E" w14:textId="77777777">
        <w:trPr>
          <w:jc w:val="center"/>
        </w:trPr>
        <w:tc>
          <w:tcPr>
            <w:tcW w:w="1701" w:type="dxa"/>
            <w:vAlign w:val="center"/>
          </w:tcPr>
          <w:p w14:paraId="3ECEBC84" w14:textId="77777777" w:rsidR="00192FFE" w:rsidRDefault="00000000">
            <w:pPr>
              <w:spacing w:after="0"/>
              <w:jc w:val="center"/>
            </w:pPr>
            <w:proofErr w:type="spellStart"/>
            <w:r>
              <w:t>兼容性</w:t>
            </w:r>
            <w:proofErr w:type="spellEnd"/>
          </w:p>
        </w:tc>
        <w:tc>
          <w:tcPr>
            <w:tcW w:w="6803" w:type="dxa"/>
          </w:tcPr>
          <w:p w14:paraId="1C22D6CB" w14:textId="77777777" w:rsidR="00192FFE" w:rsidRDefault="00000000">
            <w:pPr>
              <w:spacing w:after="0"/>
              <w:rPr>
                <w:lang w:eastAsia="zh-CN"/>
              </w:rPr>
            </w:pPr>
            <w:r>
              <w:rPr>
                <w:lang w:eastAsia="zh-CN"/>
              </w:rPr>
              <w:t>系统在本地</w:t>
            </w:r>
            <w:r>
              <w:rPr>
                <w:lang w:eastAsia="zh-CN"/>
              </w:rPr>
              <w:t xml:space="preserve"> JDK</w:t>
            </w:r>
            <w:r>
              <w:rPr>
                <w:lang w:eastAsia="zh-CN"/>
              </w:rPr>
              <w:t>、</w:t>
            </w:r>
            <w:r>
              <w:rPr>
                <w:lang w:eastAsia="zh-CN"/>
              </w:rPr>
              <w:t>Maven</w:t>
            </w:r>
            <w:r>
              <w:rPr>
                <w:lang w:eastAsia="zh-CN"/>
              </w:rPr>
              <w:t>、</w:t>
            </w:r>
            <w:r>
              <w:rPr>
                <w:lang w:eastAsia="zh-CN"/>
              </w:rPr>
              <w:t xml:space="preserve">MySQL </w:t>
            </w:r>
            <w:r>
              <w:rPr>
                <w:lang w:eastAsia="zh-CN"/>
              </w:rPr>
              <w:t>环境下运行，浏览器可访问</w:t>
            </w:r>
            <w:r>
              <w:rPr>
                <w:lang w:eastAsia="zh-CN"/>
              </w:rPr>
              <w:t xml:space="preserve"> </w:t>
            </w:r>
            <w:proofErr w:type="spellStart"/>
            <w:r>
              <w:rPr>
                <w:lang w:eastAsia="zh-CN"/>
              </w:rPr>
              <w:t>Thymeleaf</w:t>
            </w:r>
            <w:proofErr w:type="spellEnd"/>
            <w:r>
              <w:rPr>
                <w:lang w:eastAsia="zh-CN"/>
              </w:rPr>
              <w:t xml:space="preserve"> </w:t>
            </w:r>
            <w:r>
              <w:rPr>
                <w:lang w:eastAsia="zh-CN"/>
              </w:rPr>
              <w:t>页面。</w:t>
            </w:r>
          </w:p>
        </w:tc>
      </w:tr>
    </w:tbl>
    <w:p w14:paraId="59D423D3" w14:textId="77777777" w:rsidR="00192FFE" w:rsidRDefault="00192FFE">
      <w:pPr>
        <w:rPr>
          <w:lang w:eastAsia="zh-CN"/>
        </w:rPr>
      </w:pPr>
    </w:p>
    <w:p w14:paraId="3A6F4A77" w14:textId="77777777" w:rsidR="00192FFE" w:rsidRDefault="00000000">
      <w:pPr>
        <w:pStyle w:val="1"/>
        <w:spacing w:before="120"/>
        <w:jc w:val="center"/>
        <w:rPr>
          <w:lang w:eastAsia="zh-CN"/>
        </w:rPr>
      </w:pPr>
      <w:r>
        <w:rPr>
          <w:rFonts w:ascii="Times New Roman" w:eastAsia="黑体" w:hAnsi="Times New Roman"/>
          <w:lang w:eastAsia="zh-CN"/>
        </w:rPr>
        <w:t xml:space="preserve">9 </w:t>
      </w:r>
      <w:r>
        <w:rPr>
          <w:rFonts w:ascii="Times New Roman" w:eastAsia="黑体" w:hAnsi="Times New Roman"/>
          <w:lang w:eastAsia="zh-CN"/>
        </w:rPr>
        <w:t>外部接口与运行环境需求</w:t>
      </w:r>
    </w:p>
    <w:p w14:paraId="5A8897E3" w14:textId="77777777" w:rsidR="00192FFE" w:rsidRDefault="00000000">
      <w:pPr>
        <w:pStyle w:val="21"/>
        <w:spacing w:before="120"/>
      </w:pPr>
      <w:r>
        <w:rPr>
          <w:rFonts w:ascii="Times New Roman" w:eastAsia="黑体" w:hAnsi="Times New Roman"/>
        </w:rPr>
        <w:t xml:space="preserve">9.1 </w:t>
      </w:r>
      <w:proofErr w:type="spellStart"/>
      <w:r>
        <w:rPr>
          <w:rFonts w:ascii="Times New Roman" w:eastAsia="黑体" w:hAnsi="Times New Roman"/>
        </w:rPr>
        <w:t>技术环境</w:t>
      </w:r>
      <w:proofErr w:type="spellEnd"/>
    </w:p>
    <w:p w14:paraId="4537C571" w14:textId="77777777" w:rsidR="00192FFE" w:rsidRDefault="00000000">
      <w:pPr>
        <w:pStyle w:val="a0"/>
      </w:pPr>
      <w:proofErr w:type="spellStart"/>
      <w:r>
        <w:t>开发语言：</w:t>
      </w:r>
      <w:r>
        <w:t>Java</w:t>
      </w:r>
      <w:proofErr w:type="spellEnd"/>
      <w:r>
        <w:t xml:space="preserve"> 17 </w:t>
      </w:r>
      <w:r>
        <w:t>或</w:t>
      </w:r>
      <w:r>
        <w:t xml:space="preserve"> Java 21</w:t>
      </w:r>
      <w:r>
        <w:t>。</w:t>
      </w:r>
    </w:p>
    <w:p w14:paraId="079E6210" w14:textId="77777777" w:rsidR="00192FFE" w:rsidRDefault="00000000">
      <w:pPr>
        <w:pStyle w:val="a0"/>
      </w:pPr>
      <w:proofErr w:type="spellStart"/>
      <w:r>
        <w:t>后端框架：</w:t>
      </w:r>
      <w:r>
        <w:t>Spring</w:t>
      </w:r>
      <w:proofErr w:type="spellEnd"/>
      <w:r>
        <w:t xml:space="preserve"> Boot</w:t>
      </w:r>
      <w:r>
        <w:t>。</w:t>
      </w:r>
    </w:p>
    <w:p w14:paraId="6224A367" w14:textId="77777777" w:rsidR="00192FFE" w:rsidRDefault="00000000">
      <w:pPr>
        <w:pStyle w:val="a0"/>
      </w:pPr>
      <w:proofErr w:type="spellStart"/>
      <w:r>
        <w:t>项目管理：</w:t>
      </w:r>
      <w:r>
        <w:t>Maven</w:t>
      </w:r>
      <w:proofErr w:type="spellEnd"/>
      <w:r>
        <w:t>。</w:t>
      </w:r>
    </w:p>
    <w:p w14:paraId="329D8AF9" w14:textId="77777777" w:rsidR="00192FFE" w:rsidRDefault="00000000">
      <w:pPr>
        <w:pStyle w:val="a0"/>
        <w:rPr>
          <w:lang w:eastAsia="zh-CN"/>
        </w:rPr>
      </w:pPr>
      <w:r>
        <w:rPr>
          <w:lang w:eastAsia="zh-CN"/>
        </w:rPr>
        <w:t>数据库：</w:t>
      </w:r>
      <w:r>
        <w:rPr>
          <w:lang w:eastAsia="zh-CN"/>
        </w:rPr>
        <w:t>MySQL 8.x</w:t>
      </w:r>
      <w:r>
        <w:rPr>
          <w:lang w:eastAsia="zh-CN"/>
        </w:rPr>
        <w:t>。</w:t>
      </w:r>
    </w:p>
    <w:p w14:paraId="60E94327" w14:textId="77777777" w:rsidR="00192FFE" w:rsidRDefault="00000000">
      <w:pPr>
        <w:pStyle w:val="a0"/>
      </w:pPr>
      <w:proofErr w:type="spellStart"/>
      <w:r>
        <w:t>页面模板：</w:t>
      </w:r>
      <w:r>
        <w:t>Thymeleaf</w:t>
      </w:r>
      <w:proofErr w:type="spellEnd"/>
      <w:r>
        <w:t>。</w:t>
      </w:r>
    </w:p>
    <w:p w14:paraId="6FC2210E" w14:textId="77777777" w:rsidR="00192FFE" w:rsidRDefault="00000000">
      <w:pPr>
        <w:pStyle w:val="a0"/>
      </w:pPr>
      <w:proofErr w:type="spellStart"/>
      <w:r>
        <w:t>测试工具：</w:t>
      </w:r>
      <w:r>
        <w:t>JUnit</w:t>
      </w:r>
      <w:proofErr w:type="spellEnd"/>
      <w:r>
        <w:t xml:space="preserve"> 5</w:t>
      </w:r>
      <w:r>
        <w:t>，接口测试可使用</w:t>
      </w:r>
      <w:r>
        <w:t xml:space="preserve"> </w:t>
      </w:r>
      <w:proofErr w:type="spellStart"/>
      <w:r>
        <w:t>Apifox</w:t>
      </w:r>
      <w:proofErr w:type="spellEnd"/>
      <w:r>
        <w:t xml:space="preserve"> </w:t>
      </w:r>
      <w:r>
        <w:t>或</w:t>
      </w:r>
      <w:r>
        <w:t xml:space="preserve"> Postman</w:t>
      </w:r>
      <w:r>
        <w:t>。</w:t>
      </w:r>
    </w:p>
    <w:p w14:paraId="057B19E4" w14:textId="77777777" w:rsidR="00192FFE" w:rsidRDefault="00000000">
      <w:pPr>
        <w:pStyle w:val="a0"/>
        <w:rPr>
          <w:lang w:eastAsia="zh-CN"/>
        </w:rPr>
      </w:pPr>
      <w:r>
        <w:rPr>
          <w:lang w:eastAsia="zh-CN"/>
        </w:rPr>
        <w:t>开发工具：</w:t>
      </w:r>
      <w:r>
        <w:rPr>
          <w:lang w:eastAsia="zh-CN"/>
        </w:rPr>
        <w:t>VS Code</w:t>
      </w:r>
      <w:r>
        <w:rPr>
          <w:lang w:eastAsia="zh-CN"/>
        </w:rPr>
        <w:t>。</w:t>
      </w:r>
    </w:p>
    <w:p w14:paraId="5E9CE06C" w14:textId="77777777" w:rsidR="00192FFE" w:rsidRDefault="00000000">
      <w:pPr>
        <w:pStyle w:val="21"/>
        <w:spacing w:before="120"/>
        <w:rPr>
          <w:lang w:eastAsia="zh-CN"/>
        </w:rPr>
      </w:pPr>
      <w:r>
        <w:rPr>
          <w:rFonts w:ascii="Times New Roman" w:eastAsia="黑体" w:hAnsi="Times New Roman"/>
          <w:lang w:eastAsia="zh-CN"/>
        </w:rPr>
        <w:t xml:space="preserve">9.2 </w:t>
      </w:r>
      <w:r>
        <w:rPr>
          <w:rFonts w:ascii="Times New Roman" w:eastAsia="黑体" w:hAnsi="Times New Roman"/>
          <w:lang w:eastAsia="zh-CN"/>
        </w:rPr>
        <w:t>页面与接口</w:t>
      </w:r>
    </w:p>
    <w:p w14:paraId="435A6999" w14:textId="77777777" w:rsidR="00192FFE" w:rsidRDefault="00000000">
      <w:pPr>
        <w:ind w:firstLine="420"/>
        <w:rPr>
          <w:lang w:eastAsia="zh-CN"/>
        </w:rPr>
      </w:pPr>
      <w:r>
        <w:rPr>
          <w:lang w:eastAsia="zh-CN"/>
        </w:rPr>
        <w:t>系统基础版本以</w:t>
      </w:r>
      <w:r>
        <w:rPr>
          <w:lang w:eastAsia="zh-CN"/>
        </w:rPr>
        <w:t xml:space="preserve"> </w:t>
      </w:r>
      <w:proofErr w:type="spellStart"/>
      <w:r>
        <w:rPr>
          <w:lang w:eastAsia="zh-CN"/>
        </w:rPr>
        <w:t>Thymeleaf</w:t>
      </w:r>
      <w:proofErr w:type="spellEnd"/>
      <w:r>
        <w:rPr>
          <w:lang w:eastAsia="zh-CN"/>
        </w:rPr>
        <w:t xml:space="preserve"> </w:t>
      </w:r>
      <w:r>
        <w:rPr>
          <w:lang w:eastAsia="zh-CN"/>
        </w:rPr>
        <w:t>页面为主要交互方式，可根据实现需要补充</w:t>
      </w:r>
      <w:r>
        <w:rPr>
          <w:lang w:eastAsia="zh-CN"/>
        </w:rPr>
        <w:t xml:space="preserve"> REST </w:t>
      </w:r>
      <w:r>
        <w:rPr>
          <w:lang w:eastAsia="zh-CN"/>
        </w:rPr>
        <w:t>接口。页面至少包括首页仪表盘、航班管理、跑道管理、停机位管理、仿真控制、仿真日志和统计结果。接口或页面操作应调用同一套</w:t>
      </w:r>
      <w:r>
        <w:rPr>
          <w:lang w:eastAsia="zh-CN"/>
        </w:rPr>
        <w:t xml:space="preserve"> Service </w:t>
      </w:r>
      <w:r>
        <w:rPr>
          <w:lang w:eastAsia="zh-CN"/>
        </w:rPr>
        <w:t>业务逻辑，避免页面展示与仿真规则不一致。</w:t>
      </w:r>
    </w:p>
    <w:p w14:paraId="7E91EEAA" w14:textId="77777777" w:rsidR="00192FFE" w:rsidRDefault="00000000">
      <w:pPr>
        <w:pStyle w:val="1"/>
        <w:spacing w:before="120"/>
        <w:jc w:val="center"/>
        <w:rPr>
          <w:lang w:eastAsia="zh-CN"/>
        </w:rPr>
      </w:pPr>
      <w:r>
        <w:rPr>
          <w:rFonts w:ascii="Times New Roman" w:eastAsia="黑体" w:hAnsi="Times New Roman"/>
          <w:lang w:eastAsia="zh-CN"/>
        </w:rPr>
        <w:lastRenderedPageBreak/>
        <w:t xml:space="preserve">10 </w:t>
      </w:r>
      <w:r>
        <w:rPr>
          <w:rFonts w:ascii="Times New Roman" w:eastAsia="黑体" w:hAnsi="Times New Roman"/>
          <w:lang w:eastAsia="zh-CN"/>
        </w:rPr>
        <w:t>功能边界与约束条件</w:t>
      </w:r>
    </w:p>
    <w:p w14:paraId="3F7DF907" w14:textId="77777777" w:rsidR="00192FFE" w:rsidRDefault="00000000">
      <w:pPr>
        <w:pStyle w:val="21"/>
        <w:spacing w:before="120"/>
        <w:rPr>
          <w:lang w:eastAsia="zh-CN"/>
        </w:rPr>
      </w:pPr>
      <w:r>
        <w:rPr>
          <w:rFonts w:ascii="Times New Roman" w:eastAsia="黑体" w:hAnsi="Times New Roman"/>
          <w:lang w:eastAsia="zh-CN"/>
        </w:rPr>
        <w:t xml:space="preserve">10.1 </w:t>
      </w:r>
      <w:r>
        <w:rPr>
          <w:rFonts w:ascii="Times New Roman" w:eastAsia="黑体" w:hAnsi="Times New Roman"/>
          <w:lang w:eastAsia="zh-CN"/>
        </w:rPr>
        <w:t>明确纳入范围</w:t>
      </w:r>
    </w:p>
    <w:p w14:paraId="5EC75264" w14:textId="77777777" w:rsidR="00192FFE" w:rsidRDefault="00000000">
      <w:pPr>
        <w:pStyle w:val="a0"/>
        <w:rPr>
          <w:lang w:eastAsia="zh-CN"/>
        </w:rPr>
      </w:pPr>
      <w:r>
        <w:rPr>
          <w:lang w:eastAsia="zh-CN"/>
        </w:rPr>
        <w:t>航班计划管理、跑道管理、停机位管理。</w:t>
      </w:r>
    </w:p>
    <w:p w14:paraId="1FB09FCB" w14:textId="77777777" w:rsidR="00192FFE" w:rsidRDefault="00000000">
      <w:pPr>
        <w:pStyle w:val="a0"/>
        <w:rPr>
          <w:lang w:eastAsia="zh-CN"/>
        </w:rPr>
      </w:pPr>
      <w:r>
        <w:rPr>
          <w:lang w:eastAsia="zh-CN"/>
        </w:rPr>
        <w:t>按离散时间</w:t>
      </w:r>
      <w:proofErr w:type="gramStart"/>
      <w:r>
        <w:rPr>
          <w:lang w:eastAsia="zh-CN"/>
        </w:rPr>
        <w:t>步推进</w:t>
      </w:r>
      <w:proofErr w:type="gramEnd"/>
      <w:r>
        <w:rPr>
          <w:lang w:eastAsia="zh-CN"/>
        </w:rPr>
        <w:t>的仿真任务。</w:t>
      </w:r>
    </w:p>
    <w:p w14:paraId="55EF03F0" w14:textId="77777777" w:rsidR="00192FFE" w:rsidRDefault="00000000">
      <w:pPr>
        <w:pStyle w:val="a0"/>
        <w:rPr>
          <w:lang w:eastAsia="zh-CN"/>
        </w:rPr>
      </w:pPr>
      <w:r>
        <w:rPr>
          <w:lang w:eastAsia="zh-CN"/>
        </w:rPr>
        <w:t>跑道和停机位资源分配。</w:t>
      </w:r>
    </w:p>
    <w:p w14:paraId="4D76FC2F" w14:textId="77777777" w:rsidR="00192FFE" w:rsidRDefault="00000000">
      <w:pPr>
        <w:pStyle w:val="a0"/>
        <w:rPr>
          <w:lang w:eastAsia="zh-CN"/>
        </w:rPr>
      </w:pPr>
      <w:r>
        <w:rPr>
          <w:lang w:eastAsia="zh-CN"/>
        </w:rPr>
        <w:t>等待队列、延误累计、仿真日志记录。</w:t>
      </w:r>
    </w:p>
    <w:p w14:paraId="68B5636D" w14:textId="77777777" w:rsidR="00192FFE" w:rsidRDefault="00000000">
      <w:pPr>
        <w:pStyle w:val="a0"/>
      </w:pPr>
      <w:proofErr w:type="spellStart"/>
      <w:r>
        <w:t>统计指标和页面展示</w:t>
      </w:r>
      <w:proofErr w:type="spellEnd"/>
      <w:r>
        <w:t>。</w:t>
      </w:r>
    </w:p>
    <w:p w14:paraId="11B429F6" w14:textId="77777777" w:rsidR="00192FFE" w:rsidRDefault="00000000">
      <w:pPr>
        <w:pStyle w:val="a0"/>
      </w:pPr>
      <w:r>
        <w:t xml:space="preserve">MySQL </w:t>
      </w:r>
      <w:proofErr w:type="spellStart"/>
      <w:r>
        <w:t>数据持久化</w:t>
      </w:r>
      <w:proofErr w:type="spellEnd"/>
      <w:r>
        <w:t>。</w:t>
      </w:r>
    </w:p>
    <w:p w14:paraId="47BA8248" w14:textId="77777777" w:rsidR="00192FFE" w:rsidRDefault="00000000">
      <w:pPr>
        <w:pStyle w:val="21"/>
        <w:spacing w:before="120"/>
      </w:pPr>
      <w:r>
        <w:rPr>
          <w:rFonts w:ascii="Times New Roman" w:eastAsia="黑体" w:hAnsi="Times New Roman"/>
        </w:rPr>
        <w:t xml:space="preserve">10.2 </w:t>
      </w:r>
      <w:proofErr w:type="spellStart"/>
      <w:r>
        <w:rPr>
          <w:rFonts w:ascii="Times New Roman" w:eastAsia="黑体" w:hAnsi="Times New Roman"/>
        </w:rPr>
        <w:t>明确不纳入范围</w:t>
      </w:r>
      <w:proofErr w:type="spellEnd"/>
    </w:p>
    <w:p w14:paraId="5924DBAC" w14:textId="77777777" w:rsidR="00192FFE" w:rsidRDefault="00000000">
      <w:pPr>
        <w:pStyle w:val="a0"/>
        <w:rPr>
          <w:lang w:eastAsia="zh-CN"/>
        </w:rPr>
      </w:pPr>
      <w:proofErr w:type="gramStart"/>
      <w:r>
        <w:rPr>
          <w:lang w:eastAsia="zh-CN"/>
        </w:rPr>
        <w:t>不</w:t>
      </w:r>
      <w:proofErr w:type="gramEnd"/>
      <w:r>
        <w:rPr>
          <w:lang w:eastAsia="zh-CN"/>
        </w:rPr>
        <w:t>接入真实民航运行数据，不承担真实航班调度决策。</w:t>
      </w:r>
    </w:p>
    <w:p w14:paraId="760C3551" w14:textId="77777777" w:rsidR="00192FFE" w:rsidRDefault="00000000">
      <w:pPr>
        <w:pStyle w:val="a0"/>
        <w:rPr>
          <w:lang w:eastAsia="zh-CN"/>
        </w:rPr>
      </w:pPr>
      <w:r>
        <w:rPr>
          <w:lang w:eastAsia="zh-CN"/>
        </w:rPr>
        <w:t>不模拟复杂天气、空域流控、滑行路径冲突、旅客登机、行李和机组排班。</w:t>
      </w:r>
    </w:p>
    <w:p w14:paraId="4D664A7A" w14:textId="77777777" w:rsidR="00192FFE" w:rsidRDefault="00000000">
      <w:pPr>
        <w:pStyle w:val="a0"/>
        <w:rPr>
          <w:lang w:eastAsia="zh-CN"/>
        </w:rPr>
      </w:pPr>
      <w:r>
        <w:rPr>
          <w:lang w:eastAsia="zh-CN"/>
        </w:rPr>
        <w:t>不要求高并发、</w:t>
      </w:r>
      <w:proofErr w:type="gramStart"/>
      <w:r>
        <w:rPr>
          <w:lang w:eastAsia="zh-CN"/>
        </w:rPr>
        <w:t>多机场</w:t>
      </w:r>
      <w:proofErr w:type="gramEnd"/>
      <w:r>
        <w:rPr>
          <w:lang w:eastAsia="zh-CN"/>
        </w:rPr>
        <w:t>协同、分布式部署和</w:t>
      </w:r>
      <w:proofErr w:type="gramStart"/>
      <w:r>
        <w:rPr>
          <w:lang w:eastAsia="zh-CN"/>
        </w:rPr>
        <w:t>工业级容灾</w:t>
      </w:r>
      <w:proofErr w:type="gramEnd"/>
      <w:r>
        <w:rPr>
          <w:lang w:eastAsia="zh-CN"/>
        </w:rPr>
        <w:t>。</w:t>
      </w:r>
    </w:p>
    <w:p w14:paraId="68441371" w14:textId="77777777" w:rsidR="00192FFE" w:rsidRDefault="00000000">
      <w:pPr>
        <w:pStyle w:val="a0"/>
        <w:rPr>
          <w:lang w:eastAsia="zh-CN"/>
        </w:rPr>
      </w:pPr>
      <w:r>
        <w:rPr>
          <w:lang w:eastAsia="zh-CN"/>
        </w:rPr>
        <w:t>不强制实现用户登录；登录、图表、天气影响和多算法对比作为增强功能。</w:t>
      </w:r>
    </w:p>
    <w:p w14:paraId="16AAD030" w14:textId="77777777" w:rsidR="00192FFE" w:rsidRDefault="00000000">
      <w:pPr>
        <w:pStyle w:val="21"/>
        <w:spacing w:before="120"/>
      </w:pPr>
      <w:r>
        <w:rPr>
          <w:rFonts w:ascii="Times New Roman" w:eastAsia="黑体" w:hAnsi="Times New Roman"/>
        </w:rPr>
        <w:t xml:space="preserve">10.3 </w:t>
      </w:r>
      <w:proofErr w:type="spellStart"/>
      <w:r>
        <w:rPr>
          <w:rFonts w:ascii="Times New Roman" w:eastAsia="黑体" w:hAnsi="Times New Roman"/>
        </w:rPr>
        <w:t>约束条件</w:t>
      </w:r>
      <w:proofErr w:type="spellEnd"/>
    </w:p>
    <w:p w14:paraId="320177C3" w14:textId="77777777" w:rsidR="00192FFE" w:rsidRDefault="00000000">
      <w:pPr>
        <w:pStyle w:val="a0"/>
        <w:rPr>
          <w:lang w:eastAsia="zh-CN"/>
        </w:rPr>
      </w:pPr>
      <w:r>
        <w:rPr>
          <w:lang w:eastAsia="zh-CN"/>
        </w:rPr>
        <w:t>项目周期受课程实验安排限制，应优先完成基础版功能。</w:t>
      </w:r>
    </w:p>
    <w:p w14:paraId="7D5C41C3" w14:textId="77777777" w:rsidR="00192FFE" w:rsidRDefault="00000000">
      <w:pPr>
        <w:pStyle w:val="a0"/>
        <w:rPr>
          <w:lang w:eastAsia="zh-CN"/>
        </w:rPr>
      </w:pPr>
      <w:r>
        <w:rPr>
          <w:lang w:eastAsia="zh-CN"/>
        </w:rPr>
        <w:t>调度算法应先保证正确、可解释、可测试，再考虑复杂优化。</w:t>
      </w:r>
    </w:p>
    <w:p w14:paraId="5753D272" w14:textId="77777777" w:rsidR="00192FFE" w:rsidRDefault="00000000">
      <w:pPr>
        <w:pStyle w:val="a0"/>
        <w:rPr>
          <w:lang w:eastAsia="zh-CN"/>
        </w:rPr>
      </w:pPr>
      <w:r>
        <w:rPr>
          <w:lang w:eastAsia="zh-CN"/>
        </w:rPr>
        <w:t>页面应优先保证可用和</w:t>
      </w:r>
      <w:proofErr w:type="gramStart"/>
      <w:r>
        <w:rPr>
          <w:lang w:eastAsia="zh-CN"/>
        </w:rPr>
        <w:t>可</w:t>
      </w:r>
      <w:proofErr w:type="gramEnd"/>
      <w:r>
        <w:rPr>
          <w:lang w:eastAsia="zh-CN"/>
        </w:rPr>
        <w:t>演示，不追求复杂前端框架。</w:t>
      </w:r>
    </w:p>
    <w:p w14:paraId="45BD3BF3" w14:textId="77777777" w:rsidR="00192FFE" w:rsidRDefault="00000000">
      <w:pPr>
        <w:pStyle w:val="a0"/>
      </w:pPr>
      <w:proofErr w:type="spellStart"/>
      <w:r>
        <w:t>数据库表结构应围绕</w:t>
      </w:r>
      <w:proofErr w:type="spellEnd"/>
      <w:r>
        <w:t xml:space="preserve"> </w:t>
      </w:r>
      <w:proofErr w:type="spellStart"/>
      <w:r>
        <w:t>flight</w:t>
      </w:r>
      <w:r>
        <w:t>、</w:t>
      </w:r>
      <w:r>
        <w:t>runway</w:t>
      </w:r>
      <w:r>
        <w:t>、</w:t>
      </w:r>
      <w:r>
        <w:t>gate</w:t>
      </w:r>
      <w:r>
        <w:t>、</w:t>
      </w:r>
      <w:r>
        <w:t>simulation_task</w:t>
      </w:r>
      <w:r>
        <w:t>、</w:t>
      </w:r>
      <w:r>
        <w:t>simulation_record</w:t>
      </w:r>
      <w:proofErr w:type="spellEnd"/>
      <w:r>
        <w:t xml:space="preserve"> </w:t>
      </w:r>
      <w:proofErr w:type="spellStart"/>
      <w:r>
        <w:t>五类核心表设计</w:t>
      </w:r>
      <w:proofErr w:type="spellEnd"/>
      <w:r>
        <w:t>。</w:t>
      </w:r>
    </w:p>
    <w:p w14:paraId="07B1BFA2" w14:textId="77777777" w:rsidR="00192FFE" w:rsidRDefault="00000000">
      <w:pPr>
        <w:pStyle w:val="1"/>
        <w:spacing w:before="120"/>
        <w:jc w:val="center"/>
      </w:pPr>
      <w:r>
        <w:rPr>
          <w:rFonts w:ascii="Times New Roman" w:eastAsia="黑体" w:hAnsi="Times New Roman"/>
        </w:rPr>
        <w:t xml:space="preserve">11 </w:t>
      </w:r>
      <w:proofErr w:type="spellStart"/>
      <w:r>
        <w:rPr>
          <w:rFonts w:ascii="Times New Roman" w:eastAsia="黑体" w:hAnsi="Times New Roman"/>
        </w:rPr>
        <w:t>验收标准</w:t>
      </w:r>
      <w:proofErr w:type="spellEnd"/>
    </w:p>
    <w:tbl>
      <w:tblPr>
        <w:tblStyle w:val="af4"/>
        <w:tblW w:w="0" w:type="auto"/>
        <w:jc w:val="center"/>
        <w:tblLook w:val="04A0" w:firstRow="1" w:lastRow="0" w:firstColumn="1" w:lastColumn="0" w:noHBand="0" w:noVBand="1"/>
      </w:tblPr>
      <w:tblGrid>
        <w:gridCol w:w="2268"/>
        <w:gridCol w:w="6236"/>
      </w:tblGrid>
      <w:tr w:rsidR="00192FFE" w14:paraId="01177D0D" w14:textId="77777777">
        <w:trPr>
          <w:jc w:val="center"/>
        </w:trPr>
        <w:tc>
          <w:tcPr>
            <w:tcW w:w="2268" w:type="dxa"/>
            <w:shd w:val="clear" w:color="auto" w:fill="F2F4F7"/>
            <w:vAlign w:val="center"/>
          </w:tcPr>
          <w:p w14:paraId="491161F9" w14:textId="77777777" w:rsidR="00192FFE" w:rsidRDefault="00000000">
            <w:pPr>
              <w:spacing w:after="0"/>
            </w:pPr>
            <w:proofErr w:type="spellStart"/>
            <w:r>
              <w:rPr>
                <w:b/>
              </w:rPr>
              <w:t>验收项</w:t>
            </w:r>
            <w:proofErr w:type="spellEnd"/>
          </w:p>
        </w:tc>
        <w:tc>
          <w:tcPr>
            <w:tcW w:w="6236" w:type="dxa"/>
            <w:shd w:val="clear" w:color="auto" w:fill="F2F4F7"/>
            <w:vAlign w:val="center"/>
          </w:tcPr>
          <w:p w14:paraId="3AE8692B" w14:textId="77777777" w:rsidR="00192FFE" w:rsidRDefault="00000000">
            <w:pPr>
              <w:spacing w:after="0"/>
              <w:jc w:val="center"/>
            </w:pPr>
            <w:proofErr w:type="spellStart"/>
            <w:r>
              <w:rPr>
                <w:b/>
              </w:rPr>
              <w:t>验收标准</w:t>
            </w:r>
            <w:proofErr w:type="spellEnd"/>
          </w:p>
        </w:tc>
      </w:tr>
      <w:tr w:rsidR="00192FFE" w14:paraId="0ED54B96" w14:textId="77777777">
        <w:trPr>
          <w:jc w:val="center"/>
        </w:trPr>
        <w:tc>
          <w:tcPr>
            <w:tcW w:w="2268" w:type="dxa"/>
            <w:vAlign w:val="center"/>
          </w:tcPr>
          <w:p w14:paraId="7D251ACF" w14:textId="77777777" w:rsidR="00192FFE" w:rsidRDefault="00000000">
            <w:pPr>
              <w:spacing w:after="0"/>
              <w:jc w:val="center"/>
            </w:pPr>
            <w:proofErr w:type="spellStart"/>
            <w:r>
              <w:t>基础数据管理</w:t>
            </w:r>
            <w:proofErr w:type="spellEnd"/>
          </w:p>
        </w:tc>
        <w:tc>
          <w:tcPr>
            <w:tcW w:w="6236" w:type="dxa"/>
            <w:vAlign w:val="center"/>
          </w:tcPr>
          <w:p w14:paraId="13827528" w14:textId="77777777" w:rsidR="00192FFE" w:rsidRDefault="00000000">
            <w:pPr>
              <w:spacing w:after="0"/>
              <w:jc w:val="center"/>
              <w:rPr>
                <w:lang w:eastAsia="zh-CN"/>
              </w:rPr>
            </w:pPr>
            <w:r>
              <w:rPr>
                <w:lang w:eastAsia="zh-CN"/>
              </w:rPr>
              <w:t>能够完成航班、跑道、停机位的新增、查询、修改和删除，数据能保存到</w:t>
            </w:r>
            <w:r>
              <w:rPr>
                <w:lang w:eastAsia="zh-CN"/>
              </w:rPr>
              <w:t xml:space="preserve"> MySQL</w:t>
            </w:r>
            <w:r>
              <w:rPr>
                <w:lang w:eastAsia="zh-CN"/>
              </w:rPr>
              <w:t>。</w:t>
            </w:r>
          </w:p>
        </w:tc>
      </w:tr>
      <w:tr w:rsidR="00192FFE" w14:paraId="0C9D8D26" w14:textId="77777777">
        <w:trPr>
          <w:jc w:val="center"/>
        </w:trPr>
        <w:tc>
          <w:tcPr>
            <w:tcW w:w="2268" w:type="dxa"/>
            <w:vAlign w:val="center"/>
          </w:tcPr>
          <w:p w14:paraId="27C17AFB" w14:textId="77777777" w:rsidR="00192FFE" w:rsidRDefault="00000000">
            <w:pPr>
              <w:spacing w:after="0"/>
              <w:jc w:val="center"/>
            </w:pPr>
            <w:proofErr w:type="spellStart"/>
            <w:r>
              <w:t>仿真任务</w:t>
            </w:r>
            <w:proofErr w:type="spellEnd"/>
          </w:p>
        </w:tc>
        <w:tc>
          <w:tcPr>
            <w:tcW w:w="6236" w:type="dxa"/>
            <w:vAlign w:val="center"/>
          </w:tcPr>
          <w:p w14:paraId="4497BF95" w14:textId="77777777" w:rsidR="00192FFE" w:rsidRDefault="00000000">
            <w:pPr>
              <w:spacing w:after="0"/>
              <w:jc w:val="center"/>
              <w:rPr>
                <w:lang w:eastAsia="zh-CN"/>
              </w:rPr>
            </w:pPr>
            <w:r>
              <w:rPr>
                <w:lang w:eastAsia="zh-CN"/>
              </w:rPr>
              <w:t>能够创建任务并设置开始时间、结束时间和时间步长。</w:t>
            </w:r>
          </w:p>
        </w:tc>
      </w:tr>
      <w:tr w:rsidR="00192FFE" w14:paraId="22B6D61B" w14:textId="77777777">
        <w:trPr>
          <w:jc w:val="center"/>
        </w:trPr>
        <w:tc>
          <w:tcPr>
            <w:tcW w:w="2268" w:type="dxa"/>
            <w:vAlign w:val="center"/>
          </w:tcPr>
          <w:p w14:paraId="133CB25D" w14:textId="77777777" w:rsidR="00192FFE" w:rsidRDefault="00000000">
            <w:pPr>
              <w:spacing w:after="0"/>
              <w:jc w:val="center"/>
            </w:pPr>
            <w:proofErr w:type="spellStart"/>
            <w:r>
              <w:t>状态流转</w:t>
            </w:r>
            <w:proofErr w:type="spellEnd"/>
          </w:p>
        </w:tc>
        <w:tc>
          <w:tcPr>
            <w:tcW w:w="6236" w:type="dxa"/>
            <w:vAlign w:val="center"/>
          </w:tcPr>
          <w:p w14:paraId="1A935F2C" w14:textId="77777777" w:rsidR="00192FFE" w:rsidRDefault="00000000">
            <w:pPr>
              <w:spacing w:after="0"/>
              <w:jc w:val="center"/>
              <w:rPr>
                <w:lang w:eastAsia="zh-CN"/>
              </w:rPr>
            </w:pPr>
            <w:r>
              <w:rPr>
                <w:lang w:eastAsia="zh-CN"/>
              </w:rPr>
              <w:t>启动仿真后，航班能从计划状态进入等待、运行、完成或延误等状态。</w:t>
            </w:r>
          </w:p>
        </w:tc>
      </w:tr>
      <w:tr w:rsidR="00192FFE" w14:paraId="58B56896" w14:textId="77777777">
        <w:trPr>
          <w:jc w:val="center"/>
        </w:trPr>
        <w:tc>
          <w:tcPr>
            <w:tcW w:w="2268" w:type="dxa"/>
            <w:vAlign w:val="center"/>
          </w:tcPr>
          <w:p w14:paraId="5B408959" w14:textId="77777777" w:rsidR="00192FFE" w:rsidRDefault="00000000">
            <w:pPr>
              <w:spacing w:after="0"/>
              <w:jc w:val="center"/>
            </w:pPr>
            <w:proofErr w:type="spellStart"/>
            <w:r>
              <w:t>资源调度</w:t>
            </w:r>
            <w:proofErr w:type="spellEnd"/>
          </w:p>
        </w:tc>
        <w:tc>
          <w:tcPr>
            <w:tcW w:w="6236" w:type="dxa"/>
            <w:vAlign w:val="center"/>
          </w:tcPr>
          <w:p w14:paraId="55E1F65E" w14:textId="77777777" w:rsidR="00192FFE" w:rsidRDefault="00000000">
            <w:pPr>
              <w:spacing w:after="0"/>
              <w:jc w:val="center"/>
              <w:rPr>
                <w:lang w:eastAsia="zh-CN"/>
              </w:rPr>
            </w:pPr>
            <w:r>
              <w:rPr>
                <w:lang w:eastAsia="zh-CN"/>
              </w:rPr>
              <w:t>系统能够根据资源状态分配跑道和停机位，维护状态下的资源不会被分配。</w:t>
            </w:r>
          </w:p>
        </w:tc>
      </w:tr>
      <w:tr w:rsidR="00192FFE" w14:paraId="6CFFA185" w14:textId="77777777">
        <w:trPr>
          <w:jc w:val="center"/>
        </w:trPr>
        <w:tc>
          <w:tcPr>
            <w:tcW w:w="2268" w:type="dxa"/>
            <w:vAlign w:val="center"/>
          </w:tcPr>
          <w:p w14:paraId="427A26AC" w14:textId="77777777" w:rsidR="00192FFE" w:rsidRDefault="00000000">
            <w:pPr>
              <w:spacing w:after="0"/>
              <w:jc w:val="center"/>
            </w:pPr>
            <w:proofErr w:type="spellStart"/>
            <w:r>
              <w:lastRenderedPageBreak/>
              <w:t>延误统计</w:t>
            </w:r>
            <w:proofErr w:type="spellEnd"/>
          </w:p>
        </w:tc>
        <w:tc>
          <w:tcPr>
            <w:tcW w:w="6236" w:type="dxa"/>
            <w:vAlign w:val="center"/>
          </w:tcPr>
          <w:p w14:paraId="632A68B4" w14:textId="77777777" w:rsidR="00192FFE" w:rsidRDefault="00000000">
            <w:pPr>
              <w:spacing w:after="0"/>
              <w:jc w:val="center"/>
              <w:rPr>
                <w:lang w:eastAsia="zh-CN"/>
              </w:rPr>
            </w:pPr>
            <w:r>
              <w:rPr>
                <w:lang w:eastAsia="zh-CN"/>
              </w:rPr>
              <w:t>资源不足时航班继续等待，延误时间</w:t>
            </w:r>
            <w:proofErr w:type="gramStart"/>
            <w:r>
              <w:rPr>
                <w:lang w:eastAsia="zh-CN"/>
              </w:rPr>
              <w:t>随时间步累计</w:t>
            </w:r>
            <w:proofErr w:type="gramEnd"/>
            <w:r>
              <w:rPr>
                <w:lang w:eastAsia="zh-CN"/>
              </w:rPr>
              <w:t>。</w:t>
            </w:r>
          </w:p>
        </w:tc>
      </w:tr>
      <w:tr w:rsidR="00192FFE" w14:paraId="73226C86" w14:textId="77777777">
        <w:trPr>
          <w:jc w:val="center"/>
        </w:trPr>
        <w:tc>
          <w:tcPr>
            <w:tcW w:w="2268" w:type="dxa"/>
            <w:vAlign w:val="center"/>
          </w:tcPr>
          <w:p w14:paraId="25E46D3E" w14:textId="77777777" w:rsidR="00192FFE" w:rsidRDefault="00000000">
            <w:pPr>
              <w:spacing w:after="0"/>
              <w:jc w:val="center"/>
            </w:pPr>
            <w:proofErr w:type="spellStart"/>
            <w:r>
              <w:t>日志记录</w:t>
            </w:r>
            <w:proofErr w:type="spellEnd"/>
          </w:p>
        </w:tc>
        <w:tc>
          <w:tcPr>
            <w:tcW w:w="6236" w:type="dxa"/>
            <w:vAlign w:val="center"/>
          </w:tcPr>
          <w:p w14:paraId="473FBC2A" w14:textId="77777777" w:rsidR="00192FFE" w:rsidRDefault="00000000">
            <w:pPr>
              <w:spacing w:after="0"/>
              <w:jc w:val="center"/>
              <w:rPr>
                <w:lang w:eastAsia="zh-CN"/>
              </w:rPr>
            </w:pPr>
            <w:r>
              <w:rPr>
                <w:lang w:eastAsia="zh-CN"/>
              </w:rPr>
              <w:t>系统能够记录进入队列、分配资源、延误、完成、释放资源等事件。</w:t>
            </w:r>
          </w:p>
        </w:tc>
      </w:tr>
      <w:tr w:rsidR="00192FFE" w14:paraId="18A3BC98" w14:textId="77777777">
        <w:trPr>
          <w:jc w:val="center"/>
        </w:trPr>
        <w:tc>
          <w:tcPr>
            <w:tcW w:w="2268" w:type="dxa"/>
            <w:vAlign w:val="center"/>
          </w:tcPr>
          <w:p w14:paraId="0AAA45A5" w14:textId="77777777" w:rsidR="00192FFE" w:rsidRDefault="00000000">
            <w:pPr>
              <w:spacing w:after="0"/>
              <w:jc w:val="center"/>
            </w:pPr>
            <w:proofErr w:type="spellStart"/>
            <w:r>
              <w:t>结果展示</w:t>
            </w:r>
            <w:proofErr w:type="spellEnd"/>
          </w:p>
        </w:tc>
        <w:tc>
          <w:tcPr>
            <w:tcW w:w="6236" w:type="dxa"/>
            <w:vAlign w:val="center"/>
          </w:tcPr>
          <w:p w14:paraId="413E933F" w14:textId="77777777" w:rsidR="00192FFE" w:rsidRDefault="00000000">
            <w:pPr>
              <w:spacing w:after="0"/>
              <w:jc w:val="center"/>
              <w:rPr>
                <w:lang w:eastAsia="zh-CN"/>
              </w:rPr>
            </w:pPr>
            <w:r>
              <w:rPr>
                <w:lang w:eastAsia="zh-CN"/>
              </w:rPr>
              <w:t>页面能够展示航班状态、资源状态、仿真日志和统计结果。</w:t>
            </w:r>
          </w:p>
        </w:tc>
      </w:tr>
      <w:tr w:rsidR="00192FFE" w14:paraId="46C071A2" w14:textId="77777777">
        <w:trPr>
          <w:jc w:val="center"/>
        </w:trPr>
        <w:tc>
          <w:tcPr>
            <w:tcW w:w="2268" w:type="dxa"/>
            <w:vAlign w:val="center"/>
          </w:tcPr>
          <w:p w14:paraId="5C86CB7D" w14:textId="77777777" w:rsidR="00192FFE" w:rsidRDefault="00000000">
            <w:pPr>
              <w:spacing w:after="0"/>
              <w:jc w:val="center"/>
            </w:pPr>
            <w:proofErr w:type="spellStart"/>
            <w:r>
              <w:t>测试材料</w:t>
            </w:r>
            <w:proofErr w:type="spellEnd"/>
          </w:p>
        </w:tc>
        <w:tc>
          <w:tcPr>
            <w:tcW w:w="6236" w:type="dxa"/>
            <w:vAlign w:val="center"/>
          </w:tcPr>
          <w:p w14:paraId="3A39640F" w14:textId="77777777" w:rsidR="00192FFE" w:rsidRDefault="00000000">
            <w:pPr>
              <w:spacing w:after="0"/>
              <w:jc w:val="center"/>
              <w:rPr>
                <w:lang w:eastAsia="zh-CN"/>
              </w:rPr>
            </w:pPr>
            <w:r>
              <w:rPr>
                <w:lang w:eastAsia="zh-CN"/>
              </w:rPr>
              <w:t>提供功能测试、异常测试和核心算法测试用例，测试结果与需求一致。</w:t>
            </w:r>
          </w:p>
        </w:tc>
      </w:tr>
      <w:tr w:rsidR="00192FFE" w14:paraId="589959CE" w14:textId="77777777">
        <w:trPr>
          <w:jc w:val="center"/>
        </w:trPr>
        <w:tc>
          <w:tcPr>
            <w:tcW w:w="2268" w:type="dxa"/>
            <w:vAlign w:val="center"/>
          </w:tcPr>
          <w:p w14:paraId="5FD43A0D" w14:textId="77777777" w:rsidR="00192FFE" w:rsidRDefault="00000000">
            <w:pPr>
              <w:spacing w:after="0"/>
              <w:jc w:val="center"/>
            </w:pPr>
            <w:proofErr w:type="spellStart"/>
            <w:r>
              <w:t>文档一致性</w:t>
            </w:r>
            <w:proofErr w:type="spellEnd"/>
          </w:p>
        </w:tc>
        <w:tc>
          <w:tcPr>
            <w:tcW w:w="6236" w:type="dxa"/>
            <w:vAlign w:val="center"/>
          </w:tcPr>
          <w:p w14:paraId="6BC3FBA2" w14:textId="77777777" w:rsidR="00192FFE" w:rsidRDefault="00000000">
            <w:pPr>
              <w:spacing w:after="0"/>
              <w:jc w:val="center"/>
              <w:rPr>
                <w:lang w:eastAsia="zh-CN"/>
              </w:rPr>
            </w:pPr>
            <w:r>
              <w:rPr>
                <w:lang w:eastAsia="zh-CN"/>
              </w:rPr>
              <w:t>需求分析、概要设计、测试报告与实际实现的功能范围保持一致。</w:t>
            </w:r>
          </w:p>
        </w:tc>
      </w:tr>
    </w:tbl>
    <w:p w14:paraId="0E1719AB" w14:textId="77777777" w:rsidR="00192FFE" w:rsidRDefault="00192FFE">
      <w:pPr>
        <w:rPr>
          <w:lang w:eastAsia="zh-CN"/>
        </w:rPr>
      </w:pPr>
    </w:p>
    <w:p w14:paraId="274062D4" w14:textId="77777777" w:rsidR="00192FFE" w:rsidRDefault="00000000">
      <w:pPr>
        <w:pStyle w:val="1"/>
        <w:spacing w:before="120"/>
        <w:jc w:val="center"/>
      </w:pPr>
      <w:r>
        <w:rPr>
          <w:rFonts w:ascii="Times New Roman" w:eastAsia="黑体" w:hAnsi="Times New Roman"/>
        </w:rPr>
        <w:t xml:space="preserve">12 </w:t>
      </w:r>
      <w:proofErr w:type="spellStart"/>
      <w:r>
        <w:rPr>
          <w:rFonts w:ascii="Times New Roman" w:eastAsia="黑体" w:hAnsi="Times New Roman"/>
        </w:rPr>
        <w:t>风险分析与控制措施</w:t>
      </w:r>
      <w:proofErr w:type="spellEnd"/>
    </w:p>
    <w:tbl>
      <w:tblPr>
        <w:tblStyle w:val="af4"/>
        <w:tblW w:w="0" w:type="auto"/>
        <w:jc w:val="center"/>
        <w:tblLook w:val="04A0" w:firstRow="1" w:lastRow="0" w:firstColumn="1" w:lastColumn="0" w:noHBand="0" w:noVBand="1"/>
      </w:tblPr>
      <w:tblGrid>
        <w:gridCol w:w="1984"/>
        <w:gridCol w:w="2835"/>
        <w:gridCol w:w="3685"/>
      </w:tblGrid>
      <w:tr w:rsidR="00192FFE" w14:paraId="4F3E7B32" w14:textId="77777777">
        <w:trPr>
          <w:jc w:val="center"/>
        </w:trPr>
        <w:tc>
          <w:tcPr>
            <w:tcW w:w="1984" w:type="dxa"/>
            <w:shd w:val="clear" w:color="auto" w:fill="F2F4F7"/>
            <w:vAlign w:val="center"/>
          </w:tcPr>
          <w:p w14:paraId="6C1C3136" w14:textId="77777777" w:rsidR="00192FFE" w:rsidRDefault="00000000">
            <w:pPr>
              <w:spacing w:after="0"/>
              <w:jc w:val="center"/>
            </w:pPr>
            <w:proofErr w:type="spellStart"/>
            <w:r>
              <w:rPr>
                <w:b/>
              </w:rPr>
              <w:t>风险</w:t>
            </w:r>
            <w:proofErr w:type="spellEnd"/>
          </w:p>
        </w:tc>
        <w:tc>
          <w:tcPr>
            <w:tcW w:w="2835" w:type="dxa"/>
            <w:shd w:val="clear" w:color="auto" w:fill="F2F4F7"/>
            <w:vAlign w:val="center"/>
          </w:tcPr>
          <w:p w14:paraId="1098C86D" w14:textId="77777777" w:rsidR="00192FFE" w:rsidRDefault="00000000">
            <w:pPr>
              <w:spacing w:after="0"/>
              <w:jc w:val="center"/>
            </w:pPr>
            <w:proofErr w:type="spellStart"/>
            <w:r>
              <w:rPr>
                <w:b/>
              </w:rPr>
              <w:t>影响</w:t>
            </w:r>
            <w:proofErr w:type="spellEnd"/>
          </w:p>
        </w:tc>
        <w:tc>
          <w:tcPr>
            <w:tcW w:w="3685" w:type="dxa"/>
            <w:shd w:val="clear" w:color="auto" w:fill="F2F4F7"/>
            <w:vAlign w:val="center"/>
          </w:tcPr>
          <w:p w14:paraId="504DAEFA" w14:textId="77777777" w:rsidR="00192FFE" w:rsidRDefault="00000000">
            <w:pPr>
              <w:spacing w:after="0"/>
              <w:jc w:val="center"/>
            </w:pPr>
            <w:proofErr w:type="spellStart"/>
            <w:r>
              <w:rPr>
                <w:b/>
              </w:rPr>
              <w:t>控制措施</w:t>
            </w:r>
            <w:proofErr w:type="spellEnd"/>
          </w:p>
        </w:tc>
      </w:tr>
      <w:tr w:rsidR="00192FFE" w14:paraId="060D8638" w14:textId="77777777">
        <w:trPr>
          <w:jc w:val="center"/>
        </w:trPr>
        <w:tc>
          <w:tcPr>
            <w:tcW w:w="1984" w:type="dxa"/>
            <w:vAlign w:val="center"/>
          </w:tcPr>
          <w:p w14:paraId="2B0906DB" w14:textId="77777777" w:rsidR="00192FFE" w:rsidRDefault="00000000">
            <w:pPr>
              <w:spacing w:after="0"/>
              <w:jc w:val="center"/>
            </w:pPr>
            <w:proofErr w:type="spellStart"/>
            <w:r>
              <w:t>功能范围过大</w:t>
            </w:r>
            <w:proofErr w:type="spellEnd"/>
          </w:p>
        </w:tc>
        <w:tc>
          <w:tcPr>
            <w:tcW w:w="2835" w:type="dxa"/>
          </w:tcPr>
          <w:p w14:paraId="1458C34C" w14:textId="77777777" w:rsidR="00192FFE" w:rsidRDefault="00000000">
            <w:pPr>
              <w:spacing w:after="0"/>
              <w:rPr>
                <w:lang w:eastAsia="zh-CN"/>
              </w:rPr>
            </w:pPr>
            <w:r>
              <w:rPr>
                <w:lang w:eastAsia="zh-CN"/>
              </w:rPr>
              <w:t>导致核心仿真功能无法按时完成。</w:t>
            </w:r>
          </w:p>
        </w:tc>
        <w:tc>
          <w:tcPr>
            <w:tcW w:w="3685" w:type="dxa"/>
          </w:tcPr>
          <w:p w14:paraId="2C48F5E1" w14:textId="77777777" w:rsidR="00192FFE" w:rsidRDefault="00000000">
            <w:pPr>
              <w:spacing w:after="0"/>
              <w:rPr>
                <w:lang w:eastAsia="zh-CN"/>
              </w:rPr>
            </w:pPr>
            <w:r>
              <w:rPr>
                <w:lang w:eastAsia="zh-CN"/>
              </w:rPr>
              <w:t>优先完成基础版，将天气、登录、图表、多算法对比放入扩展功能。</w:t>
            </w:r>
          </w:p>
        </w:tc>
      </w:tr>
      <w:tr w:rsidR="00192FFE" w14:paraId="3E37B5A4" w14:textId="77777777">
        <w:trPr>
          <w:jc w:val="center"/>
        </w:trPr>
        <w:tc>
          <w:tcPr>
            <w:tcW w:w="1984" w:type="dxa"/>
            <w:vAlign w:val="center"/>
          </w:tcPr>
          <w:p w14:paraId="4FE2BEC7" w14:textId="77777777" w:rsidR="00192FFE" w:rsidRDefault="00000000">
            <w:pPr>
              <w:spacing w:after="0"/>
              <w:jc w:val="center"/>
            </w:pPr>
            <w:proofErr w:type="spellStart"/>
            <w:r>
              <w:t>调度算法过复杂</w:t>
            </w:r>
            <w:proofErr w:type="spellEnd"/>
          </w:p>
        </w:tc>
        <w:tc>
          <w:tcPr>
            <w:tcW w:w="2835" w:type="dxa"/>
          </w:tcPr>
          <w:p w14:paraId="48BDA71E" w14:textId="77777777" w:rsidR="00192FFE" w:rsidRDefault="00000000">
            <w:pPr>
              <w:spacing w:after="0"/>
              <w:rPr>
                <w:lang w:eastAsia="zh-CN"/>
              </w:rPr>
            </w:pPr>
            <w:r>
              <w:rPr>
                <w:lang w:eastAsia="zh-CN"/>
              </w:rPr>
              <w:t>实现和测试难度增加。</w:t>
            </w:r>
          </w:p>
        </w:tc>
        <w:tc>
          <w:tcPr>
            <w:tcW w:w="3685" w:type="dxa"/>
          </w:tcPr>
          <w:p w14:paraId="2EC10709" w14:textId="77777777" w:rsidR="00192FFE" w:rsidRDefault="00000000">
            <w:pPr>
              <w:spacing w:after="0"/>
              <w:rPr>
                <w:lang w:eastAsia="zh-CN"/>
              </w:rPr>
            </w:pPr>
            <w:r>
              <w:rPr>
                <w:lang w:eastAsia="zh-CN"/>
              </w:rPr>
              <w:t>先实现</w:t>
            </w:r>
            <w:r>
              <w:rPr>
                <w:lang w:eastAsia="zh-CN"/>
              </w:rPr>
              <w:t xml:space="preserve"> FCFS </w:t>
            </w:r>
            <w:r>
              <w:rPr>
                <w:lang w:eastAsia="zh-CN"/>
              </w:rPr>
              <w:t>和简单优先规则，后续再扩展综合优先级。</w:t>
            </w:r>
          </w:p>
        </w:tc>
      </w:tr>
      <w:tr w:rsidR="00192FFE" w14:paraId="5DD4B6DC" w14:textId="77777777">
        <w:trPr>
          <w:jc w:val="center"/>
        </w:trPr>
        <w:tc>
          <w:tcPr>
            <w:tcW w:w="1984" w:type="dxa"/>
            <w:vAlign w:val="center"/>
          </w:tcPr>
          <w:p w14:paraId="7A403874" w14:textId="77777777" w:rsidR="00192FFE" w:rsidRDefault="00000000">
            <w:pPr>
              <w:spacing w:after="0"/>
              <w:jc w:val="center"/>
            </w:pPr>
            <w:proofErr w:type="spellStart"/>
            <w:r>
              <w:t>页面开发耗时</w:t>
            </w:r>
            <w:proofErr w:type="spellEnd"/>
          </w:p>
        </w:tc>
        <w:tc>
          <w:tcPr>
            <w:tcW w:w="2835" w:type="dxa"/>
          </w:tcPr>
          <w:p w14:paraId="0CC2BF37" w14:textId="77777777" w:rsidR="00192FFE" w:rsidRDefault="00000000">
            <w:pPr>
              <w:spacing w:after="0"/>
              <w:rPr>
                <w:lang w:eastAsia="zh-CN"/>
              </w:rPr>
            </w:pPr>
            <w:r>
              <w:rPr>
                <w:lang w:eastAsia="zh-CN"/>
              </w:rPr>
              <w:t>影响业务逻辑实现和测试。</w:t>
            </w:r>
          </w:p>
        </w:tc>
        <w:tc>
          <w:tcPr>
            <w:tcW w:w="3685" w:type="dxa"/>
          </w:tcPr>
          <w:p w14:paraId="262E6B3C" w14:textId="77777777" w:rsidR="00192FFE" w:rsidRDefault="00000000">
            <w:pPr>
              <w:spacing w:after="0"/>
            </w:pPr>
            <w:proofErr w:type="spellStart"/>
            <w:r>
              <w:t>采用</w:t>
            </w:r>
            <w:proofErr w:type="spellEnd"/>
            <w:r>
              <w:t xml:space="preserve"> </w:t>
            </w:r>
            <w:proofErr w:type="spellStart"/>
            <w:r>
              <w:t>Thymeleaf</w:t>
            </w:r>
            <w:proofErr w:type="spellEnd"/>
            <w:r>
              <w:t xml:space="preserve"> </w:t>
            </w:r>
            <w:proofErr w:type="spellStart"/>
            <w:r>
              <w:t>表格页面，先可用后美化</w:t>
            </w:r>
            <w:proofErr w:type="spellEnd"/>
            <w:r>
              <w:t>。</w:t>
            </w:r>
          </w:p>
        </w:tc>
      </w:tr>
      <w:tr w:rsidR="00192FFE" w14:paraId="523B84E1" w14:textId="77777777">
        <w:trPr>
          <w:jc w:val="center"/>
        </w:trPr>
        <w:tc>
          <w:tcPr>
            <w:tcW w:w="1984" w:type="dxa"/>
            <w:vAlign w:val="center"/>
          </w:tcPr>
          <w:p w14:paraId="4477FC80" w14:textId="77777777" w:rsidR="00192FFE" w:rsidRDefault="00000000">
            <w:pPr>
              <w:spacing w:after="0"/>
              <w:jc w:val="center"/>
            </w:pPr>
            <w:proofErr w:type="spellStart"/>
            <w:r>
              <w:t>数据库设计反复修改</w:t>
            </w:r>
            <w:proofErr w:type="spellEnd"/>
          </w:p>
        </w:tc>
        <w:tc>
          <w:tcPr>
            <w:tcW w:w="2835" w:type="dxa"/>
          </w:tcPr>
          <w:p w14:paraId="4A1E8787" w14:textId="77777777" w:rsidR="00192FFE" w:rsidRDefault="00000000">
            <w:pPr>
              <w:spacing w:after="0"/>
              <w:rPr>
                <w:lang w:eastAsia="zh-CN"/>
              </w:rPr>
            </w:pPr>
            <w:r>
              <w:rPr>
                <w:lang w:eastAsia="zh-CN"/>
              </w:rPr>
              <w:t>造成代码、</w:t>
            </w:r>
            <w:r>
              <w:rPr>
                <w:lang w:eastAsia="zh-CN"/>
              </w:rPr>
              <w:t>SQL</w:t>
            </w:r>
            <w:r>
              <w:rPr>
                <w:lang w:eastAsia="zh-CN"/>
              </w:rPr>
              <w:t>、文档不一致。</w:t>
            </w:r>
          </w:p>
        </w:tc>
        <w:tc>
          <w:tcPr>
            <w:tcW w:w="3685" w:type="dxa"/>
          </w:tcPr>
          <w:p w14:paraId="10421565" w14:textId="77777777" w:rsidR="00192FFE" w:rsidRDefault="00000000">
            <w:pPr>
              <w:spacing w:after="0"/>
              <w:rPr>
                <w:lang w:eastAsia="zh-CN"/>
              </w:rPr>
            </w:pPr>
            <w:r>
              <w:rPr>
                <w:lang w:eastAsia="zh-CN"/>
              </w:rPr>
              <w:t>先固定五类核心表，字段以课程需求为主，避免过度设计。</w:t>
            </w:r>
          </w:p>
        </w:tc>
      </w:tr>
      <w:tr w:rsidR="00192FFE" w14:paraId="6FACDA54" w14:textId="77777777">
        <w:trPr>
          <w:jc w:val="center"/>
        </w:trPr>
        <w:tc>
          <w:tcPr>
            <w:tcW w:w="1984" w:type="dxa"/>
            <w:vAlign w:val="center"/>
          </w:tcPr>
          <w:p w14:paraId="506586A0" w14:textId="77777777" w:rsidR="00192FFE" w:rsidRDefault="00000000">
            <w:pPr>
              <w:spacing w:after="0"/>
              <w:jc w:val="center"/>
            </w:pPr>
            <w:proofErr w:type="spellStart"/>
            <w:r>
              <w:t>测试数据不足</w:t>
            </w:r>
            <w:proofErr w:type="spellEnd"/>
          </w:p>
        </w:tc>
        <w:tc>
          <w:tcPr>
            <w:tcW w:w="2835" w:type="dxa"/>
          </w:tcPr>
          <w:p w14:paraId="61EA8EA0" w14:textId="77777777" w:rsidR="00192FFE" w:rsidRDefault="00000000">
            <w:pPr>
              <w:spacing w:after="0"/>
              <w:rPr>
                <w:lang w:eastAsia="zh-CN"/>
              </w:rPr>
            </w:pPr>
            <w:r>
              <w:rPr>
                <w:lang w:eastAsia="zh-CN"/>
              </w:rPr>
              <w:t>无法体现等待和延误场景。</w:t>
            </w:r>
          </w:p>
        </w:tc>
        <w:tc>
          <w:tcPr>
            <w:tcW w:w="3685" w:type="dxa"/>
          </w:tcPr>
          <w:p w14:paraId="7E6E7C8B" w14:textId="77777777" w:rsidR="00192FFE" w:rsidRDefault="00000000">
            <w:pPr>
              <w:spacing w:after="0"/>
              <w:rPr>
                <w:lang w:eastAsia="zh-CN"/>
              </w:rPr>
            </w:pPr>
            <w:r>
              <w:rPr>
                <w:lang w:eastAsia="zh-CN"/>
              </w:rPr>
              <w:t>设计多航班少资源、降落无停机位、资源维护等典型测试数据。</w:t>
            </w:r>
          </w:p>
        </w:tc>
      </w:tr>
    </w:tbl>
    <w:p w14:paraId="5540AFD7" w14:textId="77777777" w:rsidR="00192FFE" w:rsidRDefault="00192FFE">
      <w:pPr>
        <w:rPr>
          <w:lang w:eastAsia="zh-CN"/>
        </w:rPr>
      </w:pPr>
    </w:p>
    <w:p w14:paraId="2DA6B787" w14:textId="77777777" w:rsidR="00192FFE" w:rsidRDefault="00000000">
      <w:pPr>
        <w:pStyle w:val="1"/>
        <w:spacing w:before="120"/>
        <w:jc w:val="center"/>
      </w:pPr>
      <w:r>
        <w:rPr>
          <w:rFonts w:ascii="Times New Roman" w:eastAsia="黑体" w:hAnsi="Times New Roman"/>
        </w:rPr>
        <w:t xml:space="preserve">13 </w:t>
      </w:r>
      <w:proofErr w:type="spellStart"/>
      <w:r>
        <w:rPr>
          <w:rFonts w:ascii="Times New Roman" w:eastAsia="黑体" w:hAnsi="Times New Roman"/>
        </w:rPr>
        <w:t>需求优先级</w:t>
      </w:r>
      <w:proofErr w:type="spellEnd"/>
    </w:p>
    <w:tbl>
      <w:tblPr>
        <w:tblStyle w:val="af4"/>
        <w:tblW w:w="0" w:type="auto"/>
        <w:jc w:val="center"/>
        <w:tblLook w:val="04A0" w:firstRow="1" w:lastRow="0" w:firstColumn="1" w:lastColumn="0" w:noHBand="0" w:noVBand="1"/>
      </w:tblPr>
      <w:tblGrid>
        <w:gridCol w:w="1701"/>
        <w:gridCol w:w="6803"/>
      </w:tblGrid>
      <w:tr w:rsidR="00192FFE" w14:paraId="68AF36AF" w14:textId="77777777">
        <w:trPr>
          <w:jc w:val="center"/>
        </w:trPr>
        <w:tc>
          <w:tcPr>
            <w:tcW w:w="1701" w:type="dxa"/>
            <w:shd w:val="clear" w:color="auto" w:fill="F2F4F7"/>
            <w:vAlign w:val="center"/>
          </w:tcPr>
          <w:p w14:paraId="6FDB8983" w14:textId="77777777" w:rsidR="00192FFE" w:rsidRDefault="00000000">
            <w:pPr>
              <w:spacing w:after="0"/>
              <w:jc w:val="center"/>
            </w:pPr>
            <w:proofErr w:type="spellStart"/>
            <w:r>
              <w:rPr>
                <w:b/>
              </w:rPr>
              <w:t>优先级</w:t>
            </w:r>
            <w:proofErr w:type="spellEnd"/>
          </w:p>
        </w:tc>
        <w:tc>
          <w:tcPr>
            <w:tcW w:w="6803" w:type="dxa"/>
            <w:shd w:val="clear" w:color="auto" w:fill="F2F4F7"/>
            <w:vAlign w:val="center"/>
          </w:tcPr>
          <w:p w14:paraId="54374DC4" w14:textId="77777777" w:rsidR="00192FFE" w:rsidRDefault="00000000">
            <w:pPr>
              <w:spacing w:after="0"/>
              <w:jc w:val="center"/>
            </w:pPr>
            <w:proofErr w:type="spellStart"/>
            <w:r>
              <w:rPr>
                <w:b/>
              </w:rPr>
              <w:t>功能内容</w:t>
            </w:r>
            <w:proofErr w:type="spellEnd"/>
          </w:p>
        </w:tc>
      </w:tr>
      <w:tr w:rsidR="00192FFE" w14:paraId="503E3A63" w14:textId="77777777">
        <w:trPr>
          <w:jc w:val="center"/>
        </w:trPr>
        <w:tc>
          <w:tcPr>
            <w:tcW w:w="1701" w:type="dxa"/>
            <w:vAlign w:val="center"/>
          </w:tcPr>
          <w:p w14:paraId="24D1D9A7" w14:textId="77777777" w:rsidR="00192FFE" w:rsidRDefault="00000000">
            <w:pPr>
              <w:spacing w:after="0"/>
              <w:jc w:val="center"/>
            </w:pPr>
            <w:proofErr w:type="spellStart"/>
            <w:r>
              <w:t>必须完成</w:t>
            </w:r>
            <w:proofErr w:type="spellEnd"/>
          </w:p>
        </w:tc>
        <w:tc>
          <w:tcPr>
            <w:tcW w:w="6803" w:type="dxa"/>
          </w:tcPr>
          <w:p w14:paraId="21979BBC" w14:textId="77777777" w:rsidR="00192FFE" w:rsidRDefault="00000000">
            <w:pPr>
              <w:spacing w:after="0"/>
              <w:rPr>
                <w:lang w:eastAsia="zh-CN"/>
              </w:rPr>
            </w:pPr>
            <w:r>
              <w:rPr>
                <w:lang w:eastAsia="zh-CN"/>
              </w:rPr>
              <w:t>航班管理、跑道管理、停机位管理、仿真任务创建、仿真启动、航班状态变化、跑道分配、停机位分配、延误统计、</w:t>
            </w:r>
            <w:r>
              <w:rPr>
                <w:lang w:eastAsia="zh-CN"/>
              </w:rPr>
              <w:t xml:space="preserve">MySQL </w:t>
            </w:r>
            <w:r>
              <w:rPr>
                <w:lang w:eastAsia="zh-CN"/>
              </w:rPr>
              <w:t>持久化。</w:t>
            </w:r>
          </w:p>
        </w:tc>
      </w:tr>
      <w:tr w:rsidR="00192FFE" w14:paraId="505564E5" w14:textId="77777777">
        <w:trPr>
          <w:jc w:val="center"/>
        </w:trPr>
        <w:tc>
          <w:tcPr>
            <w:tcW w:w="1701" w:type="dxa"/>
            <w:vAlign w:val="center"/>
          </w:tcPr>
          <w:p w14:paraId="7E52BF8D" w14:textId="77777777" w:rsidR="00192FFE" w:rsidRDefault="00000000">
            <w:pPr>
              <w:spacing w:after="0"/>
              <w:jc w:val="center"/>
            </w:pPr>
            <w:proofErr w:type="spellStart"/>
            <w:r>
              <w:lastRenderedPageBreak/>
              <w:t>推荐完成</w:t>
            </w:r>
            <w:proofErr w:type="spellEnd"/>
          </w:p>
        </w:tc>
        <w:tc>
          <w:tcPr>
            <w:tcW w:w="6803" w:type="dxa"/>
          </w:tcPr>
          <w:p w14:paraId="478B9163" w14:textId="77777777" w:rsidR="00192FFE" w:rsidRDefault="00000000">
            <w:pPr>
              <w:spacing w:after="0"/>
              <w:rPr>
                <w:lang w:eastAsia="zh-CN"/>
              </w:rPr>
            </w:pPr>
            <w:r>
              <w:rPr>
                <w:lang w:eastAsia="zh-CN"/>
              </w:rPr>
              <w:t>页面可视化、等待队列展示、资源占用状态展示、仿真日志、统计结果页面、基础测试用例。</w:t>
            </w:r>
          </w:p>
        </w:tc>
      </w:tr>
      <w:tr w:rsidR="00192FFE" w14:paraId="2254D199" w14:textId="77777777">
        <w:trPr>
          <w:jc w:val="center"/>
        </w:trPr>
        <w:tc>
          <w:tcPr>
            <w:tcW w:w="1701" w:type="dxa"/>
            <w:vAlign w:val="center"/>
          </w:tcPr>
          <w:p w14:paraId="770C8E8A" w14:textId="77777777" w:rsidR="00192FFE" w:rsidRDefault="00000000">
            <w:pPr>
              <w:spacing w:after="0"/>
              <w:jc w:val="center"/>
            </w:pPr>
            <w:proofErr w:type="spellStart"/>
            <w:r>
              <w:t>有时间再做</w:t>
            </w:r>
            <w:proofErr w:type="spellEnd"/>
          </w:p>
        </w:tc>
        <w:tc>
          <w:tcPr>
            <w:tcW w:w="6803" w:type="dxa"/>
          </w:tcPr>
          <w:p w14:paraId="37C52CCF" w14:textId="77777777" w:rsidR="00192FFE" w:rsidRDefault="00000000">
            <w:pPr>
              <w:spacing w:after="0"/>
              <w:rPr>
                <w:lang w:eastAsia="zh-CN"/>
              </w:rPr>
            </w:pPr>
            <w:r>
              <w:rPr>
                <w:lang w:eastAsia="zh-CN"/>
              </w:rPr>
              <w:t>天气影响、紧急航班优先、多跑道策略、图表展示、用户登录、操作日志、不同调度算法对比。</w:t>
            </w:r>
          </w:p>
        </w:tc>
      </w:tr>
    </w:tbl>
    <w:p w14:paraId="2AF9B09A" w14:textId="77777777" w:rsidR="00192FFE" w:rsidRDefault="00192FFE">
      <w:pPr>
        <w:rPr>
          <w:lang w:eastAsia="zh-CN"/>
        </w:rPr>
      </w:pPr>
    </w:p>
    <w:p w14:paraId="47F8CB80" w14:textId="77777777" w:rsidR="00192FFE" w:rsidRDefault="00000000">
      <w:pPr>
        <w:pStyle w:val="1"/>
        <w:spacing w:before="120"/>
        <w:jc w:val="center"/>
        <w:rPr>
          <w:lang w:eastAsia="zh-CN"/>
        </w:rPr>
      </w:pPr>
      <w:r>
        <w:rPr>
          <w:rFonts w:ascii="Times New Roman" w:eastAsia="黑体" w:hAnsi="Times New Roman"/>
          <w:lang w:eastAsia="zh-CN"/>
        </w:rPr>
        <w:t xml:space="preserve">14 </w:t>
      </w:r>
      <w:r>
        <w:rPr>
          <w:rFonts w:ascii="Times New Roman" w:eastAsia="黑体" w:hAnsi="Times New Roman"/>
          <w:lang w:eastAsia="zh-CN"/>
        </w:rPr>
        <w:t>附录：业务流程摘要</w:t>
      </w:r>
    </w:p>
    <w:p w14:paraId="2EA3D940" w14:textId="77777777" w:rsidR="00192FFE" w:rsidRDefault="00000000">
      <w:pPr>
        <w:pStyle w:val="21"/>
        <w:spacing w:before="120"/>
        <w:rPr>
          <w:lang w:eastAsia="zh-CN"/>
        </w:rPr>
      </w:pPr>
      <w:r>
        <w:rPr>
          <w:rFonts w:ascii="Times New Roman" w:eastAsia="黑体" w:hAnsi="Times New Roman"/>
          <w:lang w:eastAsia="zh-CN"/>
        </w:rPr>
        <w:t xml:space="preserve">14.1 </w:t>
      </w:r>
      <w:r>
        <w:rPr>
          <w:rFonts w:ascii="Times New Roman" w:eastAsia="黑体" w:hAnsi="Times New Roman"/>
          <w:lang w:eastAsia="zh-CN"/>
        </w:rPr>
        <w:t>总体流程</w:t>
      </w:r>
    </w:p>
    <w:p w14:paraId="5ED2275E" w14:textId="77777777" w:rsidR="00192FFE" w:rsidRDefault="00000000" w:rsidP="00A353B9">
      <w:pPr>
        <w:ind w:left="420"/>
        <w:rPr>
          <w:lang w:eastAsia="zh-CN"/>
        </w:rPr>
      </w:pPr>
      <w:r>
        <w:rPr>
          <w:rFonts w:cs="Times New Roman" w:hint="eastAsia"/>
          <w:lang w:eastAsia="zh-CN"/>
        </w:rPr>
        <w:t xml:space="preserve">1. </w:t>
      </w:r>
      <w:r>
        <w:rPr>
          <w:rFonts w:cs="Times New Roman" w:hint="eastAsia"/>
          <w:lang w:eastAsia="zh-CN"/>
        </w:rPr>
        <w:t>管理员录入机场跑道和停机位资源。</w:t>
      </w:r>
    </w:p>
    <w:p w14:paraId="3F3D270D" w14:textId="77777777" w:rsidR="00192FFE" w:rsidRDefault="00000000" w:rsidP="00A353B9">
      <w:pPr>
        <w:ind w:left="420"/>
        <w:rPr>
          <w:lang w:eastAsia="zh-CN"/>
        </w:rPr>
      </w:pPr>
      <w:r>
        <w:rPr>
          <w:rFonts w:cs="Times New Roman" w:hint="eastAsia"/>
          <w:lang w:eastAsia="zh-CN"/>
        </w:rPr>
        <w:t xml:space="preserve">2. </w:t>
      </w:r>
      <w:r>
        <w:rPr>
          <w:rFonts w:cs="Times New Roman" w:hint="eastAsia"/>
          <w:lang w:eastAsia="zh-CN"/>
        </w:rPr>
        <w:t>管理员录入航班计划。</w:t>
      </w:r>
    </w:p>
    <w:p w14:paraId="280FF8C3" w14:textId="77777777" w:rsidR="00192FFE" w:rsidRDefault="00000000" w:rsidP="00A353B9">
      <w:pPr>
        <w:ind w:left="420"/>
        <w:rPr>
          <w:lang w:eastAsia="zh-CN"/>
        </w:rPr>
      </w:pPr>
      <w:r>
        <w:rPr>
          <w:rFonts w:cs="Times New Roman" w:hint="eastAsia"/>
          <w:lang w:eastAsia="zh-CN"/>
        </w:rPr>
        <w:t xml:space="preserve">3. </w:t>
      </w:r>
      <w:r>
        <w:rPr>
          <w:rFonts w:cs="Times New Roman" w:hint="eastAsia"/>
          <w:lang w:eastAsia="zh-CN"/>
        </w:rPr>
        <w:t>管理员创建仿真任务并设置时间范围和步长。</w:t>
      </w:r>
    </w:p>
    <w:p w14:paraId="07C71EEB" w14:textId="77777777" w:rsidR="00192FFE" w:rsidRDefault="00000000" w:rsidP="00A353B9">
      <w:pPr>
        <w:ind w:left="420"/>
        <w:rPr>
          <w:lang w:eastAsia="zh-CN"/>
        </w:rPr>
      </w:pPr>
      <w:r>
        <w:rPr>
          <w:rFonts w:cs="Times New Roman" w:hint="eastAsia"/>
          <w:lang w:eastAsia="zh-CN"/>
        </w:rPr>
        <w:t xml:space="preserve">4. </w:t>
      </w:r>
      <w:r>
        <w:rPr>
          <w:rFonts w:cs="Times New Roman" w:hint="eastAsia"/>
          <w:lang w:eastAsia="zh-CN"/>
        </w:rPr>
        <w:t>系统按时</w:t>
      </w:r>
      <w:proofErr w:type="gramStart"/>
      <w:r>
        <w:rPr>
          <w:rFonts w:cs="Times New Roman" w:hint="eastAsia"/>
          <w:lang w:eastAsia="zh-CN"/>
        </w:rPr>
        <w:t>间步推进</w:t>
      </w:r>
      <w:proofErr w:type="gramEnd"/>
      <w:r>
        <w:rPr>
          <w:rFonts w:cs="Times New Roman" w:hint="eastAsia"/>
          <w:lang w:eastAsia="zh-CN"/>
        </w:rPr>
        <w:t>仿真。</w:t>
      </w:r>
    </w:p>
    <w:p w14:paraId="7CF9DB2F" w14:textId="77777777" w:rsidR="00192FFE" w:rsidRDefault="00000000" w:rsidP="00A353B9">
      <w:pPr>
        <w:ind w:left="420"/>
        <w:rPr>
          <w:lang w:eastAsia="zh-CN"/>
        </w:rPr>
      </w:pPr>
      <w:r>
        <w:rPr>
          <w:rFonts w:cs="Times New Roman" w:hint="eastAsia"/>
          <w:lang w:eastAsia="zh-CN"/>
        </w:rPr>
        <w:t xml:space="preserve">5. </w:t>
      </w:r>
      <w:r>
        <w:rPr>
          <w:rFonts w:cs="Times New Roman" w:hint="eastAsia"/>
          <w:lang w:eastAsia="zh-CN"/>
        </w:rPr>
        <w:t>系统检查到达计划时间的航班并加入等待队列。</w:t>
      </w:r>
    </w:p>
    <w:p w14:paraId="185A94A9" w14:textId="77777777" w:rsidR="00192FFE" w:rsidRDefault="00000000" w:rsidP="00A353B9">
      <w:pPr>
        <w:ind w:left="420"/>
        <w:rPr>
          <w:lang w:eastAsia="zh-CN"/>
        </w:rPr>
      </w:pPr>
      <w:r>
        <w:rPr>
          <w:rFonts w:cs="Times New Roman" w:hint="eastAsia"/>
          <w:lang w:eastAsia="zh-CN"/>
        </w:rPr>
        <w:t xml:space="preserve">6. </w:t>
      </w:r>
      <w:r>
        <w:rPr>
          <w:rFonts w:cs="Times New Roman" w:hint="eastAsia"/>
          <w:lang w:eastAsia="zh-CN"/>
        </w:rPr>
        <w:t>调度算法根据规则分配跑道和停机位。</w:t>
      </w:r>
    </w:p>
    <w:p w14:paraId="6605D12A" w14:textId="77777777" w:rsidR="00192FFE" w:rsidRDefault="00000000" w:rsidP="00A353B9">
      <w:pPr>
        <w:ind w:left="420"/>
        <w:rPr>
          <w:lang w:eastAsia="zh-CN"/>
        </w:rPr>
      </w:pPr>
      <w:r>
        <w:rPr>
          <w:rFonts w:cs="Times New Roman" w:hint="eastAsia"/>
          <w:lang w:eastAsia="zh-CN"/>
        </w:rPr>
        <w:t xml:space="preserve">7. </w:t>
      </w:r>
      <w:r>
        <w:rPr>
          <w:rFonts w:cs="Times New Roman" w:hint="eastAsia"/>
          <w:lang w:eastAsia="zh-CN"/>
        </w:rPr>
        <w:t>系统更新航班状态和资源状态，并写入仿真事件。</w:t>
      </w:r>
    </w:p>
    <w:p w14:paraId="083613D3" w14:textId="77777777" w:rsidR="00192FFE" w:rsidRDefault="00000000" w:rsidP="00A353B9">
      <w:pPr>
        <w:ind w:left="420"/>
        <w:rPr>
          <w:lang w:eastAsia="zh-CN"/>
        </w:rPr>
      </w:pPr>
      <w:r>
        <w:rPr>
          <w:rFonts w:cs="Times New Roman" w:hint="eastAsia"/>
          <w:lang w:eastAsia="zh-CN"/>
        </w:rPr>
        <w:t xml:space="preserve">8. </w:t>
      </w:r>
      <w:r>
        <w:rPr>
          <w:rFonts w:cs="Times New Roman" w:hint="eastAsia"/>
          <w:lang w:eastAsia="zh-CN"/>
        </w:rPr>
        <w:t>仿真结束后系统生成统计结果。</w:t>
      </w:r>
    </w:p>
    <w:p w14:paraId="1DA337C8" w14:textId="77777777" w:rsidR="00192FFE" w:rsidRDefault="00000000" w:rsidP="00A353B9">
      <w:pPr>
        <w:pStyle w:val="21"/>
        <w:spacing w:before="120"/>
        <w:rPr>
          <w:lang w:eastAsia="zh-CN"/>
        </w:rPr>
      </w:pPr>
      <w:r>
        <w:rPr>
          <w:rFonts w:ascii="Times New Roman" w:eastAsia="黑体" w:hAnsi="Times New Roman"/>
          <w:lang w:eastAsia="zh-CN"/>
        </w:rPr>
        <w:t xml:space="preserve">14.2 </w:t>
      </w:r>
      <w:r>
        <w:rPr>
          <w:rFonts w:ascii="Times New Roman" w:eastAsia="黑体" w:hAnsi="Times New Roman"/>
          <w:lang w:eastAsia="zh-CN"/>
        </w:rPr>
        <w:t>起飞调度流程</w:t>
      </w:r>
    </w:p>
    <w:p w14:paraId="199FBAFE" w14:textId="77777777" w:rsidR="00192FFE" w:rsidRDefault="00000000" w:rsidP="00A353B9">
      <w:pPr>
        <w:ind w:left="420"/>
        <w:rPr>
          <w:lang w:eastAsia="zh-CN"/>
        </w:rPr>
      </w:pPr>
      <w:r>
        <w:rPr>
          <w:rFonts w:cs="Times New Roman" w:hint="eastAsia"/>
          <w:lang w:eastAsia="zh-CN"/>
        </w:rPr>
        <w:t xml:space="preserve">1. </w:t>
      </w:r>
      <w:r>
        <w:rPr>
          <w:rFonts w:cs="Times New Roman" w:hint="eastAsia"/>
          <w:lang w:eastAsia="zh-CN"/>
        </w:rPr>
        <w:t>获取等待起飞航班并按计划起飞时间排序。</w:t>
      </w:r>
    </w:p>
    <w:p w14:paraId="1FD552C1" w14:textId="77777777" w:rsidR="00192FFE" w:rsidRDefault="00000000" w:rsidP="00A353B9">
      <w:pPr>
        <w:ind w:left="420"/>
        <w:rPr>
          <w:lang w:eastAsia="zh-CN"/>
        </w:rPr>
      </w:pPr>
      <w:r>
        <w:rPr>
          <w:rFonts w:cs="Times New Roman" w:hint="eastAsia"/>
          <w:lang w:eastAsia="zh-CN"/>
        </w:rPr>
        <w:t xml:space="preserve">2. </w:t>
      </w:r>
      <w:r>
        <w:rPr>
          <w:rFonts w:cs="Times New Roman" w:hint="eastAsia"/>
          <w:lang w:eastAsia="zh-CN"/>
        </w:rPr>
        <w:t>检查是否存在支持起飞且处于空闲状态的跑道。</w:t>
      </w:r>
    </w:p>
    <w:p w14:paraId="55D47D98" w14:textId="77777777" w:rsidR="00192FFE" w:rsidRDefault="00000000" w:rsidP="00A353B9">
      <w:pPr>
        <w:ind w:left="420"/>
        <w:rPr>
          <w:lang w:eastAsia="zh-CN"/>
        </w:rPr>
      </w:pPr>
      <w:r>
        <w:rPr>
          <w:rFonts w:cs="Times New Roman" w:hint="eastAsia"/>
          <w:lang w:eastAsia="zh-CN"/>
        </w:rPr>
        <w:t xml:space="preserve">3. </w:t>
      </w:r>
      <w:r>
        <w:rPr>
          <w:rFonts w:cs="Times New Roman" w:hint="eastAsia"/>
          <w:lang w:eastAsia="zh-CN"/>
        </w:rPr>
        <w:t>若存在可用跑道，分配跑道，更新航班状态为起飞中或完成，记录实际起飞时间。</w:t>
      </w:r>
    </w:p>
    <w:p w14:paraId="53E314FF" w14:textId="77777777" w:rsidR="00192FFE" w:rsidRDefault="00000000" w:rsidP="00A353B9">
      <w:pPr>
        <w:ind w:left="420"/>
        <w:rPr>
          <w:lang w:eastAsia="zh-CN"/>
        </w:rPr>
      </w:pPr>
      <w:r>
        <w:rPr>
          <w:rFonts w:cs="Times New Roman" w:hint="eastAsia"/>
          <w:lang w:eastAsia="zh-CN"/>
        </w:rPr>
        <w:t xml:space="preserve">4. </w:t>
      </w:r>
      <w:r>
        <w:rPr>
          <w:rFonts w:cs="Times New Roman" w:hint="eastAsia"/>
          <w:lang w:eastAsia="zh-CN"/>
        </w:rPr>
        <w:t>若不存在可用跑道，航班继续等待并增加延误时间。</w:t>
      </w:r>
    </w:p>
    <w:p w14:paraId="49A9603D" w14:textId="77777777" w:rsidR="00192FFE" w:rsidRDefault="00000000" w:rsidP="00A353B9">
      <w:pPr>
        <w:pStyle w:val="21"/>
        <w:spacing w:before="120"/>
        <w:rPr>
          <w:lang w:eastAsia="zh-CN"/>
        </w:rPr>
      </w:pPr>
      <w:r>
        <w:rPr>
          <w:rFonts w:ascii="Times New Roman" w:eastAsia="黑体" w:hAnsi="Times New Roman"/>
          <w:lang w:eastAsia="zh-CN"/>
        </w:rPr>
        <w:t xml:space="preserve">14.3 </w:t>
      </w:r>
      <w:r>
        <w:rPr>
          <w:rFonts w:ascii="Times New Roman" w:eastAsia="黑体" w:hAnsi="Times New Roman"/>
          <w:lang w:eastAsia="zh-CN"/>
        </w:rPr>
        <w:t>降落调度流程</w:t>
      </w:r>
    </w:p>
    <w:p w14:paraId="01DDE9B1" w14:textId="77777777" w:rsidR="00192FFE" w:rsidRDefault="00000000" w:rsidP="00A353B9">
      <w:pPr>
        <w:ind w:left="420"/>
        <w:rPr>
          <w:lang w:eastAsia="zh-CN"/>
        </w:rPr>
      </w:pPr>
      <w:r>
        <w:rPr>
          <w:rFonts w:cs="Times New Roman" w:hint="eastAsia"/>
          <w:lang w:eastAsia="zh-CN"/>
        </w:rPr>
        <w:t xml:space="preserve">1. </w:t>
      </w:r>
      <w:r>
        <w:rPr>
          <w:rFonts w:cs="Times New Roman" w:hint="eastAsia"/>
          <w:lang w:eastAsia="zh-CN"/>
        </w:rPr>
        <w:t>获取等待降落航班并按计划降落时间排序。</w:t>
      </w:r>
    </w:p>
    <w:p w14:paraId="395AE37F" w14:textId="77777777" w:rsidR="00192FFE" w:rsidRDefault="00000000" w:rsidP="00A353B9">
      <w:pPr>
        <w:ind w:left="420"/>
        <w:rPr>
          <w:lang w:eastAsia="zh-CN"/>
        </w:rPr>
      </w:pPr>
      <w:r>
        <w:rPr>
          <w:rFonts w:cs="Times New Roman" w:hint="eastAsia"/>
          <w:lang w:eastAsia="zh-CN"/>
        </w:rPr>
        <w:t xml:space="preserve">2. </w:t>
      </w:r>
      <w:r>
        <w:rPr>
          <w:rFonts w:cs="Times New Roman" w:hint="eastAsia"/>
          <w:lang w:eastAsia="zh-CN"/>
        </w:rPr>
        <w:t>检查是否存在支持降落且空闲的跑道。</w:t>
      </w:r>
    </w:p>
    <w:p w14:paraId="6ED661D1" w14:textId="77777777" w:rsidR="00192FFE" w:rsidRDefault="00000000" w:rsidP="00A353B9">
      <w:pPr>
        <w:ind w:left="420"/>
        <w:rPr>
          <w:lang w:eastAsia="zh-CN"/>
        </w:rPr>
      </w:pPr>
      <w:r>
        <w:rPr>
          <w:rFonts w:cs="Times New Roman" w:hint="eastAsia"/>
          <w:lang w:eastAsia="zh-CN"/>
        </w:rPr>
        <w:t xml:space="preserve">3. </w:t>
      </w:r>
      <w:r>
        <w:rPr>
          <w:rFonts w:cs="Times New Roman" w:hint="eastAsia"/>
          <w:lang w:eastAsia="zh-CN"/>
        </w:rPr>
        <w:t>检查是否存在匹配机型且空闲的停机位。</w:t>
      </w:r>
    </w:p>
    <w:p w14:paraId="3173883C" w14:textId="77777777" w:rsidR="00192FFE" w:rsidRDefault="00000000" w:rsidP="00A353B9">
      <w:pPr>
        <w:ind w:left="420"/>
        <w:rPr>
          <w:lang w:eastAsia="zh-CN"/>
        </w:rPr>
      </w:pPr>
      <w:r>
        <w:rPr>
          <w:rFonts w:cs="Times New Roman" w:hint="eastAsia"/>
          <w:lang w:eastAsia="zh-CN"/>
        </w:rPr>
        <w:t xml:space="preserve">4. </w:t>
      </w:r>
      <w:r>
        <w:rPr>
          <w:rFonts w:cs="Times New Roman" w:hint="eastAsia"/>
          <w:lang w:eastAsia="zh-CN"/>
        </w:rPr>
        <w:t>若跑道和停机位均可用，分配资源，更新航班状态并记录实际降落时间。</w:t>
      </w:r>
    </w:p>
    <w:p w14:paraId="383E42A2" w14:textId="77777777" w:rsidR="00192FFE" w:rsidRDefault="00000000" w:rsidP="00A353B9">
      <w:pPr>
        <w:ind w:left="420"/>
        <w:rPr>
          <w:lang w:eastAsia="zh-CN"/>
        </w:rPr>
      </w:pPr>
      <w:r>
        <w:rPr>
          <w:rFonts w:cs="Times New Roman" w:hint="eastAsia"/>
          <w:lang w:eastAsia="zh-CN"/>
        </w:rPr>
        <w:lastRenderedPageBreak/>
        <w:t xml:space="preserve">5. </w:t>
      </w:r>
      <w:r>
        <w:rPr>
          <w:rFonts w:cs="Times New Roman" w:hint="eastAsia"/>
          <w:lang w:eastAsia="zh-CN"/>
        </w:rPr>
        <w:t>若任</w:t>
      </w:r>
      <w:proofErr w:type="gramStart"/>
      <w:r>
        <w:rPr>
          <w:rFonts w:cs="Times New Roman" w:hint="eastAsia"/>
          <w:lang w:eastAsia="zh-CN"/>
        </w:rPr>
        <w:t>一</w:t>
      </w:r>
      <w:proofErr w:type="gramEnd"/>
      <w:r>
        <w:rPr>
          <w:rFonts w:cs="Times New Roman" w:hint="eastAsia"/>
          <w:lang w:eastAsia="zh-CN"/>
        </w:rPr>
        <w:t>资源</w:t>
      </w:r>
      <w:proofErr w:type="gramStart"/>
      <w:r>
        <w:rPr>
          <w:rFonts w:cs="Times New Roman" w:hint="eastAsia"/>
          <w:lang w:eastAsia="zh-CN"/>
        </w:rPr>
        <w:t>不</w:t>
      </w:r>
      <w:proofErr w:type="gramEnd"/>
      <w:r>
        <w:rPr>
          <w:rFonts w:cs="Times New Roman" w:hint="eastAsia"/>
          <w:lang w:eastAsia="zh-CN"/>
        </w:rPr>
        <w:t>可用，航班继续等待并增加延误时间。</w:t>
      </w:r>
    </w:p>
    <w:sectPr w:rsidR="00192FFE">
      <w:footerReference w:type="default" r:id="rId8"/>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6DE2" w14:textId="77777777" w:rsidR="00EA1E19" w:rsidRDefault="00EA1E19">
      <w:pPr>
        <w:spacing w:line="240" w:lineRule="auto"/>
      </w:pPr>
      <w:r>
        <w:separator/>
      </w:r>
    </w:p>
  </w:endnote>
  <w:endnote w:type="continuationSeparator" w:id="0">
    <w:p w14:paraId="7BB4727E" w14:textId="77777777" w:rsidR="00EA1E19" w:rsidRDefault="00EA1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0616" w14:textId="77777777" w:rsidR="00192FFE" w:rsidRDefault="00000000">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879" w14:textId="77777777" w:rsidR="00EA1E19" w:rsidRDefault="00EA1E19">
      <w:pPr>
        <w:spacing w:after="0" w:line="276" w:lineRule="auto"/>
      </w:pPr>
      <w:r>
        <w:separator/>
      </w:r>
    </w:p>
  </w:footnote>
  <w:footnote w:type="continuationSeparator" w:id="0">
    <w:p w14:paraId="7189A6DD" w14:textId="77777777" w:rsidR="00EA1E19" w:rsidRDefault="00EA1E19">
      <w:pPr>
        <w:spacing w:after="0" w:line="276"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53548343">
    <w:abstractNumId w:val="1"/>
  </w:num>
  <w:num w:numId="2" w16cid:durableId="2074153354">
    <w:abstractNumId w:val="4"/>
  </w:num>
  <w:num w:numId="3" w16cid:durableId="2116973702">
    <w:abstractNumId w:val="5"/>
  </w:num>
  <w:num w:numId="4" w16cid:durableId="521086827">
    <w:abstractNumId w:val="2"/>
  </w:num>
  <w:num w:numId="5" w16cid:durableId="590312950">
    <w:abstractNumId w:val="0"/>
  </w:num>
  <w:num w:numId="6" w16cid:durableId="706683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FE"/>
    <w:rsid w:val="0029639D"/>
    <w:rsid w:val="00326F90"/>
    <w:rsid w:val="00A353B9"/>
    <w:rsid w:val="00AA1D8D"/>
    <w:rsid w:val="00B47730"/>
    <w:rsid w:val="00C2545F"/>
    <w:rsid w:val="00CB0664"/>
    <w:rsid w:val="00EA1E19"/>
    <w:rsid w:val="00FC693F"/>
    <w:rsid w:val="76D722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2DAD3"/>
  <w14:defaultImageDpi w14:val="300"/>
  <w15:docId w15:val="{35E93C25-149B-45BF-8D39-FBEC78DE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60"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200" w:line="24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pPr>
      <w:keepNext/>
      <w:keepLines/>
      <w:spacing w:before="160" w:line="240" w:lineRule="auto"/>
      <w:outlineLvl w:val="1"/>
    </w:pPr>
    <w:rPr>
      <w:rFonts w:asciiTheme="majorHAnsi" w:eastAsiaTheme="majorEastAsia" w:hAnsiTheme="majorHAnsi" w:cstheme="majorBidi"/>
      <w:b/>
      <w:bCs/>
      <w:color w:val="2E74B5"/>
      <w:sz w:val="28"/>
      <w:szCs w:val="26"/>
    </w:rPr>
  </w:style>
  <w:style w:type="paragraph" w:styleId="31">
    <w:name w:val="heading 3"/>
    <w:basedOn w:val="a1"/>
    <w:next w:val="a1"/>
    <w:link w:val="32"/>
    <w:uiPriority w:val="9"/>
    <w:unhideWhenUsed/>
    <w:qFormat/>
    <w:pPr>
      <w:keepNext/>
      <w:keepLines/>
      <w:spacing w:before="160" w:after="80" w:line="240" w:lineRule="auto"/>
      <w:outlineLvl w:val="2"/>
    </w:pPr>
    <w:rPr>
      <w:rFonts w:asciiTheme="majorHAnsi" w:eastAsiaTheme="majorEastAsia" w:hAnsiTheme="majorHAnsi" w:cstheme="majorBidi"/>
      <w:bCs/>
      <w:color w:val="1F4D78"/>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俊威 王</cp:lastModifiedBy>
  <cp:revision>1</cp:revision>
  <dcterms:created xsi:type="dcterms:W3CDTF">2013-12-23T23:15:00Z</dcterms:created>
  <dcterms:modified xsi:type="dcterms:W3CDTF">2026-06-21T12:01:00Z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eyJoZGlkIjoiMTAxNWYxOGFkZjUzZmMxMWFhMzk2ZmRiNGIwODZmMDYiLCJ1c2VySWQiOiIxNTI2NzA2Mjc0In0=</vt:lpwstr>
  </property>
  <property fmtid="{D5CDD505-2E9C-101B-9397-08002B2CF9AE}" pid="3" name="KSOProductBuildVer">
    <vt:lpwstr>2052-12.1.0.26375</vt:lpwstr>
  </property>
  <property fmtid="{D5CDD505-2E9C-101B-9397-08002B2CF9AE}" pid="4" name="ICV">
    <vt:lpwstr>F97E5B765F2146F3AE148BD824F906A2_12</vt:lpwstr>
  </property>
</Properties>
</file>